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07213" w:rsidRDefault="235D3B09" w14:paraId="672A6659" w14:textId="77777777">
      <w:pPr>
        <w:spacing w:after="160" w:line="240" w:lineRule="auto"/>
        <w:jc w:val="center"/>
      </w:pPr>
      <w:r>
        <w:rPr>
          <w:noProof/>
        </w:rPr>
        <w:drawing>
          <wp:inline distT="0" distB="0" distL="0" distR="0" wp14:anchorId="12461525" wp14:editId="479D476B">
            <wp:extent cx="1405194" cy="9334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05194" cy="933450"/>
                    </a:xfrm>
                    <a:prstGeom prst="rect">
                      <a:avLst/>
                    </a:prstGeom>
                  </pic:spPr>
                </pic:pic>
              </a:graphicData>
            </a:graphic>
          </wp:inline>
        </w:drawing>
      </w:r>
    </w:p>
    <w:p w:rsidRPr="00461D47" w:rsidR="00B07213" w:rsidRDefault="00FB4A01" w14:paraId="2F791E9F" w14:textId="77777777">
      <w:pPr>
        <w:spacing w:after="20" w:line="240" w:lineRule="auto"/>
        <w:jc w:val="center"/>
        <w:rPr>
          <w:lang w:val="fr-CA"/>
        </w:rPr>
      </w:pPr>
      <w:r w:rsidRPr="00461D47">
        <w:rPr>
          <w:sz w:val="24"/>
          <w:szCs w:val="24"/>
          <w:lang w:val="fr-CA"/>
        </w:rPr>
        <w:t>Cégep de Sherbrooke</w:t>
      </w:r>
    </w:p>
    <w:p w:rsidRPr="00461D47" w:rsidR="00B07213" w:rsidRDefault="08BDC427" w14:paraId="664E1FCD" w14:textId="77777777">
      <w:pPr>
        <w:spacing w:after="400" w:line="240" w:lineRule="auto"/>
        <w:jc w:val="center"/>
        <w:rPr>
          <w:lang w:val="fr-CA"/>
        </w:rPr>
      </w:pPr>
      <w:r w:rsidRPr="00461D47">
        <w:rPr>
          <w:sz w:val="24"/>
          <w:szCs w:val="24"/>
          <w:lang w:val="fr-CA"/>
        </w:rPr>
        <w:t>Département des techniques de l'informatique</w:t>
      </w:r>
    </w:p>
    <w:p w:rsidRPr="00461D47" w:rsidR="00B07213" w:rsidRDefault="00FB4A01" w14:paraId="2C3B932E" w14:textId="77777777">
      <w:pPr>
        <w:spacing w:after="80" w:line="240" w:lineRule="auto"/>
        <w:jc w:val="center"/>
        <w:rPr>
          <w:lang w:val="fr-CA"/>
        </w:rPr>
      </w:pPr>
      <w:r w:rsidRPr="00461D47">
        <w:rPr>
          <w:b/>
          <w:bCs/>
          <w:sz w:val="28"/>
          <w:szCs w:val="28"/>
          <w:lang w:val="fr-CA"/>
        </w:rPr>
        <w:t>RAPPORT DE PLANIFICATION DU PROJET</w:t>
      </w:r>
    </w:p>
    <w:p w:rsidRPr="00461D47" w:rsidR="00B07213" w:rsidRDefault="08BDC427" w14:paraId="6812CA24" w14:textId="77777777">
      <w:pPr>
        <w:spacing w:after="400" w:line="240" w:lineRule="auto"/>
        <w:jc w:val="center"/>
        <w:rPr>
          <w:lang w:val="fr-CA"/>
        </w:rPr>
      </w:pPr>
      <w:r w:rsidRPr="00461D47">
        <w:rPr>
          <w:b/>
          <w:sz w:val="24"/>
          <w:szCs w:val="24"/>
          <w:lang w:val="fr-CA"/>
        </w:rPr>
        <w:t xml:space="preserve">Implantation du réseau informatique de </w:t>
      </w:r>
      <w:proofErr w:type="spellStart"/>
      <w:r w:rsidRPr="00461D47">
        <w:rPr>
          <w:b/>
          <w:sz w:val="24"/>
          <w:szCs w:val="24"/>
          <w:lang w:val="fr-CA"/>
        </w:rPr>
        <w:t>Divertiflix</w:t>
      </w:r>
      <w:proofErr w:type="spellEnd"/>
    </w:p>
    <w:p w:rsidRPr="00461D47" w:rsidR="00B07213" w:rsidRDefault="00FB4A01" w14:paraId="16597A29" w14:textId="77777777">
      <w:pPr>
        <w:spacing w:after="120" w:line="240" w:lineRule="auto"/>
        <w:jc w:val="center"/>
        <w:rPr>
          <w:lang w:val="fr-CA"/>
        </w:rPr>
      </w:pPr>
      <w:r w:rsidRPr="00461D47">
        <w:rPr>
          <w:b/>
          <w:bCs/>
          <w:sz w:val="24"/>
          <w:szCs w:val="24"/>
          <w:lang w:val="fr-CA"/>
        </w:rPr>
        <w:t>Équipe 1</w:t>
      </w:r>
    </w:p>
    <w:p w:rsidRPr="00461D47" w:rsidR="00B07213" w:rsidRDefault="00FB4A01" w14:paraId="1F7A4D91" w14:textId="77777777">
      <w:pPr>
        <w:spacing w:after="40" w:line="240" w:lineRule="auto"/>
        <w:jc w:val="center"/>
        <w:rPr>
          <w:lang w:val="fr-CA"/>
        </w:rPr>
      </w:pPr>
      <w:r w:rsidRPr="00461D47">
        <w:rPr>
          <w:sz w:val="24"/>
          <w:szCs w:val="24"/>
          <w:lang w:val="fr-CA"/>
        </w:rPr>
        <w:t>Blanchet, Alexi</w:t>
      </w:r>
    </w:p>
    <w:p w:rsidRPr="00461D47" w:rsidR="00B07213" w:rsidRDefault="00FB4A01" w14:paraId="6C2A68E7" w14:textId="77777777">
      <w:pPr>
        <w:spacing w:after="40" w:line="240" w:lineRule="auto"/>
        <w:jc w:val="center"/>
        <w:rPr>
          <w:lang w:val="fr-CA"/>
        </w:rPr>
      </w:pPr>
      <w:r w:rsidRPr="00461D47">
        <w:rPr>
          <w:sz w:val="24"/>
          <w:szCs w:val="24"/>
          <w:lang w:val="fr-CA"/>
        </w:rPr>
        <w:t>Hajji, Abdoullah</w:t>
      </w:r>
    </w:p>
    <w:p w:rsidRPr="00461D47" w:rsidR="00B07213" w:rsidRDefault="08BDC427" w14:paraId="5606DAEA" w14:textId="77777777">
      <w:pPr>
        <w:spacing w:after="40" w:line="240" w:lineRule="auto"/>
        <w:jc w:val="center"/>
        <w:rPr>
          <w:lang w:val="fr-CA"/>
        </w:rPr>
      </w:pPr>
      <w:r w:rsidRPr="00461D47">
        <w:rPr>
          <w:sz w:val="24"/>
          <w:szCs w:val="24"/>
          <w:lang w:val="fr-CA"/>
        </w:rPr>
        <w:t xml:space="preserve">Morin, </w:t>
      </w:r>
      <w:proofErr w:type="spellStart"/>
      <w:r w:rsidRPr="00461D47">
        <w:rPr>
          <w:sz w:val="24"/>
          <w:szCs w:val="24"/>
          <w:lang w:val="fr-CA"/>
        </w:rPr>
        <w:t>Emillien</w:t>
      </w:r>
      <w:proofErr w:type="spellEnd"/>
    </w:p>
    <w:p w:rsidRPr="00461D47" w:rsidR="00B07213" w:rsidRDefault="00FB4A01" w14:paraId="7B040CEC" w14:textId="77777777">
      <w:pPr>
        <w:spacing w:after="400" w:line="240" w:lineRule="auto"/>
        <w:jc w:val="center"/>
        <w:rPr>
          <w:lang w:val="fr-CA"/>
        </w:rPr>
      </w:pPr>
      <w:r w:rsidRPr="00461D47">
        <w:rPr>
          <w:sz w:val="24"/>
          <w:szCs w:val="24"/>
          <w:lang w:val="fr-CA"/>
        </w:rPr>
        <w:t>Santerre, Maxence-Olivier</w:t>
      </w:r>
    </w:p>
    <w:p w:rsidRPr="00461D47" w:rsidR="00B07213" w:rsidRDefault="08BDC427" w14:paraId="1B5659B1" w14:textId="77777777">
      <w:pPr>
        <w:spacing w:after="20" w:line="240" w:lineRule="auto"/>
        <w:jc w:val="center"/>
        <w:rPr>
          <w:lang w:val="fr-CA"/>
        </w:rPr>
      </w:pPr>
      <w:r w:rsidRPr="00461D47">
        <w:rPr>
          <w:sz w:val="24"/>
          <w:szCs w:val="24"/>
          <w:lang w:val="fr-CA"/>
        </w:rPr>
        <w:t>Travail présenté à</w:t>
      </w:r>
    </w:p>
    <w:p w:rsidRPr="00461D47" w:rsidR="00B07213" w:rsidRDefault="00FB4A01" w14:paraId="14DC3FD0" w14:textId="77777777">
      <w:pPr>
        <w:spacing w:after="400" w:line="240" w:lineRule="auto"/>
        <w:jc w:val="center"/>
        <w:rPr>
          <w:lang w:val="fr-CA"/>
        </w:rPr>
      </w:pPr>
      <w:r w:rsidRPr="00461D47">
        <w:rPr>
          <w:sz w:val="24"/>
          <w:szCs w:val="24"/>
          <w:lang w:val="fr-CA"/>
        </w:rPr>
        <w:t>Domingo Palao Muñoz et Nicolas Payre</w:t>
      </w:r>
    </w:p>
    <w:p w:rsidRPr="00461D47" w:rsidR="00B07213" w:rsidRDefault="08BDC427" w14:paraId="29529B3E" w14:textId="77777777">
      <w:pPr>
        <w:spacing w:after="20" w:line="240" w:lineRule="auto"/>
        <w:jc w:val="center"/>
        <w:rPr>
          <w:lang w:val="fr-CA"/>
        </w:rPr>
      </w:pPr>
      <w:r w:rsidRPr="00461D47">
        <w:rPr>
          <w:sz w:val="24"/>
          <w:szCs w:val="24"/>
          <w:lang w:val="fr-CA"/>
        </w:rPr>
        <w:t>Dans le cadre du cours 420-511-SH Projet d'implantation de réseaux</w:t>
      </w:r>
    </w:p>
    <w:p w:rsidRPr="00461D47" w:rsidR="00B07213" w:rsidRDefault="00FB4A01" w14:paraId="382DA6CF" w14:textId="77777777">
      <w:pPr>
        <w:spacing w:after="400" w:line="240" w:lineRule="auto"/>
        <w:jc w:val="center"/>
        <w:rPr>
          <w:lang w:val="fr-CA"/>
        </w:rPr>
      </w:pPr>
      <w:r w:rsidRPr="00461D47">
        <w:rPr>
          <w:sz w:val="24"/>
          <w:szCs w:val="24"/>
          <w:lang w:val="fr-CA"/>
        </w:rPr>
        <w:t>Groupe 04320</w:t>
      </w:r>
    </w:p>
    <w:p w:rsidRPr="00461D47" w:rsidR="00B07213" w:rsidRDefault="08BDC427" w14:paraId="28AE9264" w14:textId="77777777">
      <w:pPr>
        <w:spacing w:line="240" w:lineRule="auto"/>
        <w:jc w:val="center"/>
        <w:rPr>
          <w:lang w:val="fr-CA"/>
        </w:rPr>
      </w:pPr>
      <w:r w:rsidRPr="00461D47">
        <w:rPr>
          <w:sz w:val="24"/>
          <w:szCs w:val="24"/>
          <w:lang w:val="fr-CA"/>
        </w:rPr>
        <w:t>25 septembre 2026</w:t>
      </w:r>
    </w:p>
    <w:p w:rsidRPr="00461D47" w:rsidR="00B07213" w:rsidRDefault="00FB4A01" w14:paraId="0A37501D" w14:textId="77777777">
      <w:pPr>
        <w:rPr>
          <w:lang w:val="fr-CA"/>
        </w:rPr>
      </w:pPr>
      <w:r w:rsidRPr="00461D47">
        <w:rPr>
          <w:lang w:val="fr-CA"/>
        </w:rPr>
        <w:br w:type="page"/>
      </w:r>
    </w:p>
    <w:p w:rsidRPr="00461D47" w:rsidR="00B07213" w:rsidRDefault="00FB4A01" w14:paraId="6B1A6D4F" w14:textId="77777777">
      <w:pPr>
        <w:spacing w:after="200"/>
        <w:rPr>
          <w:lang w:val="fr-CA"/>
        </w:rPr>
      </w:pPr>
      <w:r w:rsidRPr="00461D47">
        <w:rPr>
          <w:b/>
          <w:bCs/>
          <w:sz w:val="30"/>
          <w:szCs w:val="30"/>
          <w:lang w:val="fr-CA"/>
        </w:rPr>
        <w:t>Table des matières</w:t>
      </w:r>
    </w:p>
    <w:p w:rsidRPr="00461D47" w:rsidR="00B07213" w:rsidRDefault="08BDC427" w14:paraId="1A2FB070" w14:textId="77777777">
      <w:pPr>
        <w:spacing w:after="160" w:line="276" w:lineRule="auto"/>
        <w:jc w:val="both"/>
        <w:rPr>
          <w:lang w:val="fr-CA"/>
        </w:rPr>
      </w:pPr>
      <w:r w:rsidRPr="00461D47">
        <w:rPr>
          <w:i/>
          <w:color w:val="7F7F7F"/>
          <w:sz w:val="20"/>
          <w:szCs w:val="20"/>
          <w:lang w:val="fr-CA"/>
        </w:rPr>
        <w:t>Pour mettre la table à jour dans Word : clic droit dans la table, puis Mettre à jour les champs, puis Mettre à jour toute la table.</w:t>
      </w:r>
    </w:p>
    <w:sdt>
      <w:sdtPr>
        <w:alias w:val="Table des matières"/>
        <w:id w:val="1333006716"/>
        <w:placeholder>
          <w:docPart w:val="DefaultPlaceholder_1081868574"/>
        </w:placeholder>
      </w:sdtPr>
      <w:sdtContent>
        <w:p w:rsidR="00B7113E" w:rsidRDefault="00FB4A01" w14:paraId="43D0E9E9" w14:textId="16BD43D4">
          <w:pPr>
            <w:tabs>
              <w:tab w:val="right" w:leader="dot" w:pos="9350"/>
            </w:tabs>
            <w:rPr>
              <w:noProof/>
            </w:rPr>
          </w:pPr>
          <w:r>
            <w:fldChar w:fldCharType="begin"/>
          </w:r>
          <w:r>
            <w:instrText>TOC \h \o "1-2"</w:instrText>
          </w:r>
          <w:r>
            <w:fldChar w:fldCharType="separate"/>
          </w:r>
          <w:hyperlink w:history="1" w:anchor="_Toc240289499">
            <w:r w:rsidRPr="00040A24" w:rsidR="00B7113E">
              <w:rPr>
                <w:rStyle w:val="Hyperlink"/>
                <w:b/>
                <w:bCs/>
                <w:noProof/>
              </w:rPr>
              <w:t>0. Points à trancher avant la remise (dette du rapport de définition)</w:t>
            </w:r>
            <w:r w:rsidR="00B7113E">
              <w:rPr>
                <w:noProof/>
              </w:rPr>
              <w:tab/>
            </w:r>
            <w:r w:rsidR="00B7113E">
              <w:rPr>
                <w:noProof/>
              </w:rPr>
              <w:fldChar w:fldCharType="begin"/>
            </w:r>
            <w:r w:rsidR="00B7113E">
              <w:rPr>
                <w:noProof/>
              </w:rPr>
              <w:instrText xml:space="preserve"> PAGEREF _Toc240289499 \h </w:instrText>
            </w:r>
            <w:r w:rsidR="00B7113E">
              <w:rPr>
                <w:noProof/>
              </w:rPr>
            </w:r>
            <w:r w:rsidR="00B7113E">
              <w:rPr>
                <w:noProof/>
              </w:rPr>
              <w:fldChar w:fldCharType="separate"/>
            </w:r>
            <w:r w:rsidR="00B7113E">
              <w:rPr>
                <w:noProof/>
              </w:rPr>
              <w:t>4</w:t>
            </w:r>
            <w:r w:rsidR="00B7113E">
              <w:rPr>
                <w:noProof/>
              </w:rPr>
              <w:fldChar w:fldCharType="end"/>
            </w:r>
          </w:hyperlink>
        </w:p>
        <w:p w:rsidR="00B7113E" w:rsidRDefault="00B7113E" w14:paraId="40AA600B" w14:textId="2A04B9F5">
          <w:pPr>
            <w:tabs>
              <w:tab w:val="right" w:leader="dot" w:pos="9350"/>
            </w:tabs>
            <w:rPr>
              <w:noProof/>
            </w:rPr>
          </w:pPr>
          <w:hyperlink w:history="1" w:anchor="_Toc240289500">
            <w:r w:rsidRPr="00040A24">
              <w:rPr>
                <w:rStyle w:val="Hyperlink"/>
                <w:b/>
                <w:bCs/>
                <w:noProof/>
              </w:rPr>
              <w:t>1. Plan de management</w:t>
            </w:r>
            <w:r>
              <w:rPr>
                <w:noProof/>
              </w:rPr>
              <w:tab/>
            </w:r>
            <w:r>
              <w:rPr>
                <w:noProof/>
              </w:rPr>
              <w:fldChar w:fldCharType="begin"/>
            </w:r>
            <w:r>
              <w:rPr>
                <w:noProof/>
              </w:rPr>
              <w:instrText xml:space="preserve"> PAGEREF _Toc240289500 \h </w:instrText>
            </w:r>
            <w:r>
              <w:rPr>
                <w:noProof/>
              </w:rPr>
            </w:r>
            <w:r>
              <w:rPr>
                <w:noProof/>
              </w:rPr>
              <w:fldChar w:fldCharType="separate"/>
            </w:r>
            <w:r>
              <w:rPr>
                <w:noProof/>
              </w:rPr>
              <w:t>4</w:t>
            </w:r>
            <w:r>
              <w:rPr>
                <w:noProof/>
              </w:rPr>
              <w:fldChar w:fldCharType="end"/>
            </w:r>
          </w:hyperlink>
        </w:p>
        <w:p w:rsidR="00B7113E" w:rsidRDefault="00B7113E" w14:paraId="63335C03" w14:textId="59123E8E">
          <w:pPr>
            <w:tabs>
              <w:tab w:val="right" w:leader="dot" w:pos="9350"/>
            </w:tabs>
            <w:rPr>
              <w:noProof/>
            </w:rPr>
          </w:pPr>
          <w:hyperlink w:history="1" w:anchor="_Toc240289501">
            <w:r w:rsidRPr="00040A24">
              <w:rPr>
                <w:rStyle w:val="Hyperlink"/>
                <w:b/>
                <w:bCs/>
                <w:noProof/>
              </w:rPr>
              <w:t>1.1 Structure d'organisation du projet</w:t>
            </w:r>
            <w:r>
              <w:rPr>
                <w:noProof/>
              </w:rPr>
              <w:tab/>
            </w:r>
            <w:r>
              <w:rPr>
                <w:noProof/>
              </w:rPr>
              <w:fldChar w:fldCharType="begin"/>
            </w:r>
            <w:r>
              <w:rPr>
                <w:noProof/>
              </w:rPr>
              <w:instrText xml:space="preserve"> PAGEREF _Toc240289501 \h </w:instrText>
            </w:r>
            <w:r>
              <w:rPr>
                <w:noProof/>
              </w:rPr>
            </w:r>
            <w:r>
              <w:rPr>
                <w:noProof/>
              </w:rPr>
              <w:fldChar w:fldCharType="separate"/>
            </w:r>
            <w:r>
              <w:rPr>
                <w:noProof/>
              </w:rPr>
              <w:t>4</w:t>
            </w:r>
            <w:r>
              <w:rPr>
                <w:noProof/>
              </w:rPr>
              <w:fldChar w:fldCharType="end"/>
            </w:r>
          </w:hyperlink>
        </w:p>
        <w:p w:rsidR="00B7113E" w:rsidRDefault="00B7113E" w14:paraId="445DCD02" w14:textId="2F961CE0">
          <w:pPr>
            <w:tabs>
              <w:tab w:val="right" w:leader="dot" w:pos="9350"/>
            </w:tabs>
            <w:rPr>
              <w:noProof/>
            </w:rPr>
          </w:pPr>
          <w:hyperlink w:history="1" w:anchor="_Toc240289502">
            <w:r w:rsidRPr="00040A24">
              <w:rPr>
                <w:rStyle w:val="Hyperlink"/>
                <w:b/>
                <w:bCs/>
                <w:noProof/>
              </w:rPr>
              <w:t>1.2 Rôles et responsabilités du chef de projet</w:t>
            </w:r>
            <w:r>
              <w:rPr>
                <w:noProof/>
              </w:rPr>
              <w:tab/>
            </w:r>
            <w:r>
              <w:rPr>
                <w:noProof/>
              </w:rPr>
              <w:fldChar w:fldCharType="begin"/>
            </w:r>
            <w:r>
              <w:rPr>
                <w:noProof/>
              </w:rPr>
              <w:instrText xml:space="preserve"> PAGEREF _Toc240289502 \h </w:instrText>
            </w:r>
            <w:r>
              <w:rPr>
                <w:noProof/>
              </w:rPr>
            </w:r>
            <w:r>
              <w:rPr>
                <w:noProof/>
              </w:rPr>
              <w:fldChar w:fldCharType="separate"/>
            </w:r>
            <w:r>
              <w:rPr>
                <w:noProof/>
              </w:rPr>
              <w:t>5</w:t>
            </w:r>
            <w:r>
              <w:rPr>
                <w:noProof/>
              </w:rPr>
              <w:fldChar w:fldCharType="end"/>
            </w:r>
          </w:hyperlink>
        </w:p>
        <w:p w:rsidR="00B7113E" w:rsidRDefault="00B7113E" w14:paraId="5D8EB179" w14:textId="7130F819">
          <w:pPr>
            <w:tabs>
              <w:tab w:val="right" w:leader="dot" w:pos="9350"/>
            </w:tabs>
            <w:rPr>
              <w:noProof/>
            </w:rPr>
          </w:pPr>
          <w:hyperlink w:history="1" w:anchor="_Toc240289503">
            <w:r w:rsidRPr="00040A24">
              <w:rPr>
                <w:rStyle w:val="Hyperlink"/>
                <w:b/>
                <w:bCs/>
                <w:noProof/>
              </w:rPr>
              <w:t>1.3 Calendrier de rotation du chef de projet (semaines 6 à 15)</w:t>
            </w:r>
            <w:r>
              <w:rPr>
                <w:noProof/>
              </w:rPr>
              <w:tab/>
            </w:r>
            <w:r>
              <w:rPr>
                <w:noProof/>
              </w:rPr>
              <w:fldChar w:fldCharType="begin"/>
            </w:r>
            <w:r>
              <w:rPr>
                <w:noProof/>
              </w:rPr>
              <w:instrText xml:space="preserve"> PAGEREF _Toc240289503 \h </w:instrText>
            </w:r>
            <w:r>
              <w:rPr>
                <w:noProof/>
              </w:rPr>
            </w:r>
            <w:r>
              <w:rPr>
                <w:noProof/>
              </w:rPr>
              <w:fldChar w:fldCharType="separate"/>
            </w:r>
            <w:r>
              <w:rPr>
                <w:noProof/>
              </w:rPr>
              <w:t>5</w:t>
            </w:r>
            <w:r>
              <w:rPr>
                <w:noProof/>
              </w:rPr>
              <w:fldChar w:fldCharType="end"/>
            </w:r>
          </w:hyperlink>
        </w:p>
        <w:p w:rsidR="00B7113E" w:rsidRDefault="00B7113E" w14:paraId="463B5070" w14:textId="7BFD92A9">
          <w:pPr>
            <w:tabs>
              <w:tab w:val="right" w:leader="dot" w:pos="9350"/>
            </w:tabs>
            <w:rPr>
              <w:noProof/>
            </w:rPr>
          </w:pPr>
          <w:hyperlink w:history="1" w:anchor="_Toc240289504">
            <w:r w:rsidRPr="00040A24">
              <w:rPr>
                <w:rStyle w:val="Hyperlink"/>
                <w:b/>
                <w:bCs/>
                <w:noProof/>
              </w:rPr>
              <w:t>2. Contexte du projet (révision)</w:t>
            </w:r>
            <w:r>
              <w:rPr>
                <w:noProof/>
              </w:rPr>
              <w:tab/>
            </w:r>
            <w:r>
              <w:rPr>
                <w:noProof/>
              </w:rPr>
              <w:fldChar w:fldCharType="begin"/>
            </w:r>
            <w:r>
              <w:rPr>
                <w:noProof/>
              </w:rPr>
              <w:instrText xml:space="preserve"> PAGEREF _Toc240289504 \h </w:instrText>
            </w:r>
            <w:r>
              <w:rPr>
                <w:noProof/>
              </w:rPr>
            </w:r>
            <w:r>
              <w:rPr>
                <w:noProof/>
              </w:rPr>
              <w:fldChar w:fldCharType="separate"/>
            </w:r>
            <w:r>
              <w:rPr>
                <w:noProof/>
              </w:rPr>
              <w:t>6</w:t>
            </w:r>
            <w:r>
              <w:rPr>
                <w:noProof/>
              </w:rPr>
              <w:fldChar w:fldCharType="end"/>
            </w:r>
          </w:hyperlink>
        </w:p>
        <w:p w:rsidR="00B7113E" w:rsidRDefault="00B7113E" w14:paraId="6C89BE96" w14:textId="219A727E">
          <w:pPr>
            <w:tabs>
              <w:tab w:val="right" w:leader="dot" w:pos="9350"/>
            </w:tabs>
            <w:rPr>
              <w:noProof/>
            </w:rPr>
          </w:pPr>
          <w:hyperlink w:history="1" w:anchor="_Toc240289505">
            <w:r w:rsidRPr="00040A24">
              <w:rPr>
                <w:rStyle w:val="Hyperlink"/>
                <w:b/>
                <w:bCs/>
                <w:noProof/>
              </w:rPr>
              <w:t>2.1 Synthèse des exigences et des solutions retenues</w:t>
            </w:r>
            <w:r>
              <w:rPr>
                <w:noProof/>
              </w:rPr>
              <w:tab/>
            </w:r>
            <w:r>
              <w:rPr>
                <w:noProof/>
              </w:rPr>
              <w:fldChar w:fldCharType="begin"/>
            </w:r>
            <w:r>
              <w:rPr>
                <w:noProof/>
              </w:rPr>
              <w:instrText xml:space="preserve"> PAGEREF _Toc240289505 \h </w:instrText>
            </w:r>
            <w:r>
              <w:rPr>
                <w:noProof/>
              </w:rPr>
            </w:r>
            <w:r>
              <w:rPr>
                <w:noProof/>
              </w:rPr>
              <w:fldChar w:fldCharType="separate"/>
            </w:r>
            <w:r>
              <w:rPr>
                <w:noProof/>
              </w:rPr>
              <w:t>6</w:t>
            </w:r>
            <w:r>
              <w:rPr>
                <w:noProof/>
              </w:rPr>
              <w:fldChar w:fldCharType="end"/>
            </w:r>
          </w:hyperlink>
        </w:p>
        <w:p w:rsidR="00B7113E" w:rsidRDefault="00B7113E" w14:paraId="7B6181E4" w14:textId="1D31DF61">
          <w:pPr>
            <w:tabs>
              <w:tab w:val="right" w:leader="dot" w:pos="9350"/>
            </w:tabs>
            <w:rPr>
              <w:noProof/>
            </w:rPr>
          </w:pPr>
          <w:hyperlink w:history="1" w:anchor="_Toc240289506">
            <w:r w:rsidRPr="00040A24">
              <w:rPr>
                <w:rStyle w:val="Hyperlink"/>
                <w:b/>
                <w:bCs/>
                <w:noProof/>
              </w:rPr>
              <w:t>3. Cahier des charges fonctionnel (CdCF)</w:t>
            </w:r>
            <w:r>
              <w:rPr>
                <w:noProof/>
              </w:rPr>
              <w:tab/>
            </w:r>
            <w:r>
              <w:rPr>
                <w:noProof/>
              </w:rPr>
              <w:fldChar w:fldCharType="begin"/>
            </w:r>
            <w:r>
              <w:rPr>
                <w:noProof/>
              </w:rPr>
              <w:instrText xml:space="preserve"> PAGEREF _Toc240289506 \h </w:instrText>
            </w:r>
            <w:r>
              <w:rPr>
                <w:noProof/>
              </w:rPr>
            </w:r>
            <w:r>
              <w:rPr>
                <w:noProof/>
              </w:rPr>
              <w:fldChar w:fldCharType="separate"/>
            </w:r>
            <w:r>
              <w:rPr>
                <w:noProof/>
              </w:rPr>
              <w:t>7</w:t>
            </w:r>
            <w:r>
              <w:rPr>
                <w:noProof/>
              </w:rPr>
              <w:fldChar w:fldCharType="end"/>
            </w:r>
          </w:hyperlink>
        </w:p>
        <w:p w:rsidR="00B7113E" w:rsidRDefault="00B7113E" w14:paraId="66C0FC57" w14:textId="21049B85">
          <w:pPr>
            <w:tabs>
              <w:tab w:val="right" w:leader="dot" w:pos="9350"/>
            </w:tabs>
            <w:rPr>
              <w:noProof/>
            </w:rPr>
          </w:pPr>
          <w:hyperlink w:history="1" w:anchor="_Toc240289507">
            <w:r w:rsidRPr="00040A24">
              <w:rPr>
                <w:rStyle w:val="Hyperlink"/>
                <w:b/>
                <w:bCs/>
                <w:noProof/>
              </w:rPr>
              <w:t>3.1 Méthode</w:t>
            </w:r>
            <w:r>
              <w:rPr>
                <w:noProof/>
              </w:rPr>
              <w:tab/>
            </w:r>
            <w:r>
              <w:rPr>
                <w:noProof/>
              </w:rPr>
              <w:fldChar w:fldCharType="begin"/>
            </w:r>
            <w:r>
              <w:rPr>
                <w:noProof/>
              </w:rPr>
              <w:instrText xml:space="preserve"> PAGEREF _Toc240289507 \h </w:instrText>
            </w:r>
            <w:r>
              <w:rPr>
                <w:noProof/>
              </w:rPr>
            </w:r>
            <w:r>
              <w:rPr>
                <w:noProof/>
              </w:rPr>
              <w:fldChar w:fldCharType="separate"/>
            </w:r>
            <w:r>
              <w:rPr>
                <w:noProof/>
              </w:rPr>
              <w:t>7</w:t>
            </w:r>
            <w:r>
              <w:rPr>
                <w:noProof/>
              </w:rPr>
              <w:fldChar w:fldCharType="end"/>
            </w:r>
          </w:hyperlink>
        </w:p>
        <w:p w:rsidR="00B7113E" w:rsidRDefault="00B7113E" w14:paraId="149D80D5" w14:textId="4A289D2E">
          <w:pPr>
            <w:tabs>
              <w:tab w:val="right" w:leader="dot" w:pos="9350"/>
            </w:tabs>
            <w:rPr>
              <w:noProof/>
            </w:rPr>
          </w:pPr>
          <w:hyperlink w:history="1" w:anchor="_Toc240289508">
            <w:r w:rsidRPr="00040A24">
              <w:rPr>
                <w:rStyle w:val="Hyperlink"/>
                <w:b/>
                <w:bCs/>
                <w:noProof/>
              </w:rPr>
              <w:t>3.2 Tableau du cahier des charges fonctionnel</w:t>
            </w:r>
            <w:r>
              <w:rPr>
                <w:noProof/>
              </w:rPr>
              <w:tab/>
            </w:r>
            <w:r>
              <w:rPr>
                <w:noProof/>
              </w:rPr>
              <w:fldChar w:fldCharType="begin"/>
            </w:r>
            <w:r>
              <w:rPr>
                <w:noProof/>
              </w:rPr>
              <w:instrText xml:space="preserve"> PAGEREF _Toc240289508 \h </w:instrText>
            </w:r>
            <w:r>
              <w:rPr>
                <w:noProof/>
              </w:rPr>
            </w:r>
            <w:r>
              <w:rPr>
                <w:noProof/>
              </w:rPr>
              <w:fldChar w:fldCharType="separate"/>
            </w:r>
            <w:r>
              <w:rPr>
                <w:noProof/>
              </w:rPr>
              <w:t>7</w:t>
            </w:r>
            <w:r>
              <w:rPr>
                <w:noProof/>
              </w:rPr>
              <w:fldChar w:fldCharType="end"/>
            </w:r>
          </w:hyperlink>
        </w:p>
        <w:p w:rsidR="00B7113E" w:rsidRDefault="00B7113E" w14:paraId="79641C14" w14:textId="37D86333">
          <w:pPr>
            <w:tabs>
              <w:tab w:val="right" w:leader="dot" w:pos="9350"/>
            </w:tabs>
            <w:rPr>
              <w:noProof/>
            </w:rPr>
          </w:pPr>
          <w:hyperlink w:history="1" w:anchor="_Toc240289509">
            <w:r w:rsidRPr="00040A24">
              <w:rPr>
                <w:rStyle w:val="Hyperlink"/>
                <w:b/>
                <w:bCs/>
                <w:noProof/>
              </w:rPr>
              <w:t>4. AMDEC</w:t>
            </w:r>
            <w:r>
              <w:rPr>
                <w:noProof/>
              </w:rPr>
              <w:tab/>
            </w:r>
            <w:r>
              <w:rPr>
                <w:noProof/>
              </w:rPr>
              <w:fldChar w:fldCharType="begin"/>
            </w:r>
            <w:r>
              <w:rPr>
                <w:noProof/>
              </w:rPr>
              <w:instrText xml:space="preserve"> PAGEREF _Toc240289509 \h </w:instrText>
            </w:r>
            <w:r>
              <w:rPr>
                <w:noProof/>
              </w:rPr>
            </w:r>
            <w:r>
              <w:rPr>
                <w:noProof/>
              </w:rPr>
              <w:fldChar w:fldCharType="separate"/>
            </w:r>
            <w:r>
              <w:rPr>
                <w:noProof/>
              </w:rPr>
              <w:t>8</w:t>
            </w:r>
            <w:r>
              <w:rPr>
                <w:noProof/>
              </w:rPr>
              <w:fldChar w:fldCharType="end"/>
            </w:r>
          </w:hyperlink>
        </w:p>
        <w:p w:rsidR="00B7113E" w:rsidRDefault="00B7113E" w14:paraId="10962E05" w14:textId="6FBF710A">
          <w:pPr>
            <w:tabs>
              <w:tab w:val="right" w:leader="dot" w:pos="9350"/>
            </w:tabs>
            <w:rPr>
              <w:noProof/>
            </w:rPr>
          </w:pPr>
          <w:hyperlink w:history="1" w:anchor="_Toc240289510">
            <w:r w:rsidRPr="00040A24">
              <w:rPr>
                <w:rStyle w:val="Hyperlink"/>
                <w:b/>
                <w:bCs/>
                <w:noProof/>
              </w:rPr>
              <w:t>4.1 Méthode</w:t>
            </w:r>
            <w:r>
              <w:rPr>
                <w:noProof/>
              </w:rPr>
              <w:tab/>
            </w:r>
            <w:r>
              <w:rPr>
                <w:noProof/>
              </w:rPr>
              <w:fldChar w:fldCharType="begin"/>
            </w:r>
            <w:r>
              <w:rPr>
                <w:noProof/>
              </w:rPr>
              <w:instrText xml:space="preserve"> PAGEREF _Toc240289510 \h </w:instrText>
            </w:r>
            <w:r>
              <w:rPr>
                <w:noProof/>
              </w:rPr>
            </w:r>
            <w:r>
              <w:rPr>
                <w:noProof/>
              </w:rPr>
              <w:fldChar w:fldCharType="separate"/>
            </w:r>
            <w:r>
              <w:rPr>
                <w:noProof/>
              </w:rPr>
              <w:t>9</w:t>
            </w:r>
            <w:r>
              <w:rPr>
                <w:noProof/>
              </w:rPr>
              <w:fldChar w:fldCharType="end"/>
            </w:r>
          </w:hyperlink>
        </w:p>
        <w:p w:rsidR="00B7113E" w:rsidRDefault="00B7113E" w14:paraId="6C7027F1" w14:textId="758F8786">
          <w:pPr>
            <w:tabs>
              <w:tab w:val="right" w:leader="dot" w:pos="9350"/>
            </w:tabs>
            <w:rPr>
              <w:noProof/>
            </w:rPr>
          </w:pPr>
          <w:hyperlink w:history="1" w:anchor="_Toc240289511">
            <w:r w:rsidRPr="00040A24">
              <w:rPr>
                <w:rStyle w:val="Hyperlink"/>
                <w:b/>
                <w:bCs/>
                <w:noProof/>
              </w:rPr>
              <w:t>4.2 Tableau AMDEC initial</w:t>
            </w:r>
            <w:r>
              <w:rPr>
                <w:noProof/>
              </w:rPr>
              <w:tab/>
            </w:r>
            <w:r>
              <w:rPr>
                <w:noProof/>
              </w:rPr>
              <w:fldChar w:fldCharType="begin"/>
            </w:r>
            <w:r>
              <w:rPr>
                <w:noProof/>
              </w:rPr>
              <w:instrText xml:space="preserve"> PAGEREF _Toc240289511 \h </w:instrText>
            </w:r>
            <w:r>
              <w:rPr>
                <w:noProof/>
              </w:rPr>
            </w:r>
            <w:r>
              <w:rPr>
                <w:noProof/>
              </w:rPr>
              <w:fldChar w:fldCharType="separate"/>
            </w:r>
            <w:r>
              <w:rPr>
                <w:noProof/>
              </w:rPr>
              <w:t>9</w:t>
            </w:r>
            <w:r>
              <w:rPr>
                <w:noProof/>
              </w:rPr>
              <w:fldChar w:fldCharType="end"/>
            </w:r>
          </w:hyperlink>
        </w:p>
        <w:p w:rsidR="00B7113E" w:rsidRDefault="00B7113E" w14:paraId="25B9363F" w14:textId="59E9310E">
          <w:pPr>
            <w:tabs>
              <w:tab w:val="right" w:leader="dot" w:pos="9350"/>
            </w:tabs>
            <w:rPr>
              <w:noProof/>
            </w:rPr>
          </w:pPr>
          <w:hyperlink w:history="1" w:anchor="_Toc240289512">
            <w:r w:rsidRPr="00040A24">
              <w:rPr>
                <w:rStyle w:val="Hyperlink"/>
                <w:b/>
                <w:bCs/>
                <w:noProof/>
              </w:rPr>
              <w:t>5. Organigramme technique de projet (OTP) et liste des tâches</w:t>
            </w:r>
            <w:r>
              <w:rPr>
                <w:noProof/>
              </w:rPr>
              <w:tab/>
            </w:r>
            <w:r>
              <w:rPr>
                <w:noProof/>
              </w:rPr>
              <w:fldChar w:fldCharType="begin"/>
            </w:r>
            <w:r>
              <w:rPr>
                <w:noProof/>
              </w:rPr>
              <w:instrText xml:space="preserve"> PAGEREF _Toc240289512 \h </w:instrText>
            </w:r>
            <w:r>
              <w:rPr>
                <w:noProof/>
              </w:rPr>
            </w:r>
            <w:r>
              <w:rPr>
                <w:noProof/>
              </w:rPr>
              <w:fldChar w:fldCharType="separate"/>
            </w:r>
            <w:r>
              <w:rPr>
                <w:noProof/>
              </w:rPr>
              <w:t>10</w:t>
            </w:r>
            <w:r>
              <w:rPr>
                <w:noProof/>
              </w:rPr>
              <w:fldChar w:fldCharType="end"/>
            </w:r>
          </w:hyperlink>
        </w:p>
        <w:p w:rsidR="00B7113E" w:rsidRDefault="00B7113E" w14:paraId="4D62E5BA" w14:textId="79FF3F8C">
          <w:pPr>
            <w:tabs>
              <w:tab w:val="right" w:leader="dot" w:pos="9350"/>
            </w:tabs>
            <w:rPr>
              <w:noProof/>
            </w:rPr>
          </w:pPr>
          <w:hyperlink w:history="1" w:anchor="_Toc240289513">
            <w:r w:rsidRPr="00040A24">
              <w:rPr>
                <w:rStyle w:val="Hyperlink"/>
                <w:b/>
                <w:bCs/>
                <w:noProof/>
              </w:rPr>
              <w:t>5.1 Arborescence du projet</w:t>
            </w:r>
            <w:r>
              <w:rPr>
                <w:noProof/>
              </w:rPr>
              <w:tab/>
            </w:r>
            <w:r>
              <w:rPr>
                <w:noProof/>
              </w:rPr>
              <w:fldChar w:fldCharType="begin"/>
            </w:r>
            <w:r>
              <w:rPr>
                <w:noProof/>
              </w:rPr>
              <w:instrText xml:space="preserve"> PAGEREF _Toc240289513 \h </w:instrText>
            </w:r>
            <w:r>
              <w:rPr>
                <w:noProof/>
              </w:rPr>
            </w:r>
            <w:r>
              <w:rPr>
                <w:noProof/>
              </w:rPr>
              <w:fldChar w:fldCharType="separate"/>
            </w:r>
            <w:r>
              <w:rPr>
                <w:noProof/>
              </w:rPr>
              <w:t>10</w:t>
            </w:r>
            <w:r>
              <w:rPr>
                <w:noProof/>
              </w:rPr>
              <w:fldChar w:fldCharType="end"/>
            </w:r>
          </w:hyperlink>
        </w:p>
        <w:p w:rsidR="00B7113E" w:rsidRDefault="00B7113E" w14:paraId="6613FE6A" w14:textId="3DD13AC5">
          <w:pPr>
            <w:tabs>
              <w:tab w:val="right" w:leader="dot" w:pos="9350"/>
            </w:tabs>
            <w:rPr>
              <w:noProof/>
            </w:rPr>
          </w:pPr>
          <w:hyperlink w:history="1" w:anchor="_Toc240289514">
            <w:r w:rsidRPr="00040A24">
              <w:rPr>
                <w:rStyle w:val="Hyperlink"/>
                <w:b/>
                <w:bCs/>
                <w:noProof/>
              </w:rPr>
              <w:t>5.2 Liste des tâches, ressources et coûts</w:t>
            </w:r>
            <w:r>
              <w:rPr>
                <w:noProof/>
              </w:rPr>
              <w:tab/>
            </w:r>
            <w:r>
              <w:rPr>
                <w:noProof/>
              </w:rPr>
              <w:fldChar w:fldCharType="begin"/>
            </w:r>
            <w:r>
              <w:rPr>
                <w:noProof/>
              </w:rPr>
              <w:instrText xml:space="preserve"> PAGEREF _Toc240289514 \h </w:instrText>
            </w:r>
            <w:r>
              <w:rPr>
                <w:noProof/>
              </w:rPr>
            </w:r>
            <w:r>
              <w:rPr>
                <w:noProof/>
              </w:rPr>
              <w:fldChar w:fldCharType="separate"/>
            </w:r>
            <w:r>
              <w:rPr>
                <w:noProof/>
              </w:rPr>
              <w:t>10</w:t>
            </w:r>
            <w:r>
              <w:rPr>
                <w:noProof/>
              </w:rPr>
              <w:fldChar w:fldCharType="end"/>
            </w:r>
          </w:hyperlink>
        </w:p>
        <w:p w:rsidR="00B7113E" w:rsidRDefault="00B7113E" w14:paraId="28140D4A" w14:textId="0929A62D">
          <w:pPr>
            <w:tabs>
              <w:tab w:val="right" w:leader="dot" w:pos="9350"/>
            </w:tabs>
            <w:rPr>
              <w:noProof/>
            </w:rPr>
          </w:pPr>
          <w:hyperlink w:history="1" w:anchor="_Toc240289515">
            <w:r w:rsidRPr="00040A24">
              <w:rPr>
                <w:rStyle w:val="Hyperlink"/>
                <w:b/>
                <w:bCs/>
                <w:noProof/>
              </w:rPr>
              <w:t>6. Budget détaillé (10 %)</w:t>
            </w:r>
            <w:r>
              <w:rPr>
                <w:noProof/>
              </w:rPr>
              <w:tab/>
            </w:r>
            <w:r>
              <w:rPr>
                <w:noProof/>
              </w:rPr>
              <w:fldChar w:fldCharType="begin"/>
            </w:r>
            <w:r>
              <w:rPr>
                <w:noProof/>
              </w:rPr>
              <w:instrText xml:space="preserve"> PAGEREF _Toc240289515 \h </w:instrText>
            </w:r>
            <w:r>
              <w:rPr>
                <w:noProof/>
              </w:rPr>
            </w:r>
            <w:r>
              <w:rPr>
                <w:noProof/>
              </w:rPr>
              <w:fldChar w:fldCharType="separate"/>
            </w:r>
            <w:r>
              <w:rPr>
                <w:noProof/>
              </w:rPr>
              <w:t>11</w:t>
            </w:r>
            <w:r>
              <w:rPr>
                <w:noProof/>
              </w:rPr>
              <w:fldChar w:fldCharType="end"/>
            </w:r>
          </w:hyperlink>
        </w:p>
        <w:p w:rsidR="00B7113E" w:rsidRDefault="00B7113E" w14:paraId="244E8F20" w14:textId="1D91C6DB">
          <w:pPr>
            <w:tabs>
              <w:tab w:val="right" w:leader="dot" w:pos="9350"/>
            </w:tabs>
            <w:rPr>
              <w:noProof/>
            </w:rPr>
          </w:pPr>
          <w:hyperlink w:history="1" w:anchor="_Toc240289516">
            <w:r w:rsidRPr="00040A24">
              <w:rPr>
                <w:rStyle w:val="Hyperlink"/>
                <w:b/>
                <w:bCs/>
                <w:noProof/>
              </w:rPr>
              <w:t>6.1 Synthèse budgétaire par lot de travaux</w:t>
            </w:r>
            <w:r>
              <w:rPr>
                <w:noProof/>
              </w:rPr>
              <w:tab/>
            </w:r>
            <w:r>
              <w:rPr>
                <w:noProof/>
              </w:rPr>
              <w:fldChar w:fldCharType="begin"/>
            </w:r>
            <w:r>
              <w:rPr>
                <w:noProof/>
              </w:rPr>
              <w:instrText xml:space="preserve"> PAGEREF _Toc240289516 \h </w:instrText>
            </w:r>
            <w:r>
              <w:rPr>
                <w:noProof/>
              </w:rPr>
            </w:r>
            <w:r>
              <w:rPr>
                <w:noProof/>
              </w:rPr>
              <w:fldChar w:fldCharType="separate"/>
            </w:r>
            <w:r>
              <w:rPr>
                <w:noProof/>
              </w:rPr>
              <w:t>11</w:t>
            </w:r>
            <w:r>
              <w:rPr>
                <w:noProof/>
              </w:rPr>
              <w:fldChar w:fldCharType="end"/>
            </w:r>
          </w:hyperlink>
        </w:p>
        <w:p w:rsidR="00B7113E" w:rsidRDefault="00B7113E" w14:paraId="74D57DC9" w14:textId="4E2B841A">
          <w:pPr>
            <w:tabs>
              <w:tab w:val="right" w:leader="dot" w:pos="9350"/>
            </w:tabs>
            <w:rPr>
              <w:noProof/>
            </w:rPr>
          </w:pPr>
          <w:hyperlink w:history="1" w:anchor="_Toc240289517">
            <w:r w:rsidRPr="00040A24">
              <w:rPr>
                <w:rStyle w:val="Hyperlink"/>
                <w:b/>
                <w:bCs/>
                <w:noProof/>
              </w:rPr>
              <w:t>6.2 Coût de gestion du projet</w:t>
            </w:r>
            <w:r>
              <w:rPr>
                <w:noProof/>
              </w:rPr>
              <w:tab/>
            </w:r>
            <w:r>
              <w:rPr>
                <w:noProof/>
              </w:rPr>
              <w:fldChar w:fldCharType="begin"/>
            </w:r>
            <w:r>
              <w:rPr>
                <w:noProof/>
              </w:rPr>
              <w:instrText xml:space="preserve"> PAGEREF _Toc240289517 \h </w:instrText>
            </w:r>
            <w:r>
              <w:rPr>
                <w:noProof/>
              </w:rPr>
            </w:r>
            <w:r>
              <w:rPr>
                <w:noProof/>
              </w:rPr>
              <w:fldChar w:fldCharType="separate"/>
            </w:r>
            <w:r>
              <w:rPr>
                <w:noProof/>
              </w:rPr>
              <w:t>12</w:t>
            </w:r>
            <w:r>
              <w:rPr>
                <w:noProof/>
              </w:rPr>
              <w:fldChar w:fldCharType="end"/>
            </w:r>
          </w:hyperlink>
        </w:p>
        <w:p w:rsidR="00B7113E" w:rsidRDefault="00B7113E" w14:paraId="3D478CF1" w14:textId="6BFFE857">
          <w:pPr>
            <w:tabs>
              <w:tab w:val="right" w:leader="dot" w:pos="9350"/>
            </w:tabs>
            <w:rPr>
              <w:noProof/>
            </w:rPr>
          </w:pPr>
          <w:hyperlink w:history="1" w:anchor="_Toc240289518">
            <w:r w:rsidRPr="00040A24">
              <w:rPr>
                <w:rStyle w:val="Hyperlink"/>
                <w:b/>
                <w:bCs/>
                <w:noProof/>
              </w:rPr>
              <w:t>6.3 Coût interne (entreprise) et coût client</w:t>
            </w:r>
            <w:r>
              <w:rPr>
                <w:noProof/>
              </w:rPr>
              <w:tab/>
            </w:r>
            <w:r>
              <w:rPr>
                <w:noProof/>
              </w:rPr>
              <w:fldChar w:fldCharType="begin"/>
            </w:r>
            <w:r>
              <w:rPr>
                <w:noProof/>
              </w:rPr>
              <w:instrText xml:space="preserve"> PAGEREF _Toc240289518 \h </w:instrText>
            </w:r>
            <w:r>
              <w:rPr>
                <w:noProof/>
              </w:rPr>
            </w:r>
            <w:r>
              <w:rPr>
                <w:noProof/>
              </w:rPr>
              <w:fldChar w:fldCharType="separate"/>
            </w:r>
            <w:r>
              <w:rPr>
                <w:noProof/>
              </w:rPr>
              <w:t>12</w:t>
            </w:r>
            <w:r>
              <w:rPr>
                <w:noProof/>
              </w:rPr>
              <w:fldChar w:fldCharType="end"/>
            </w:r>
          </w:hyperlink>
        </w:p>
        <w:p w:rsidR="00B7113E" w:rsidRDefault="00B7113E" w14:paraId="7CF6DC61" w14:textId="2177579B">
          <w:pPr>
            <w:tabs>
              <w:tab w:val="right" w:leader="dot" w:pos="9350"/>
            </w:tabs>
            <w:rPr>
              <w:noProof/>
            </w:rPr>
          </w:pPr>
          <w:hyperlink w:history="1" w:anchor="_Toc240289519">
            <w:r w:rsidRPr="00040A24">
              <w:rPr>
                <w:rStyle w:val="Hyperlink"/>
                <w:b/>
                <w:bCs/>
                <w:noProof/>
              </w:rPr>
              <w:t>7. Budget à jour (évolution hebdomadaire)</w:t>
            </w:r>
            <w:r>
              <w:rPr>
                <w:noProof/>
              </w:rPr>
              <w:tab/>
            </w:r>
            <w:r>
              <w:rPr>
                <w:noProof/>
              </w:rPr>
              <w:fldChar w:fldCharType="begin"/>
            </w:r>
            <w:r>
              <w:rPr>
                <w:noProof/>
              </w:rPr>
              <w:instrText xml:space="preserve"> PAGEREF _Toc240289519 \h </w:instrText>
            </w:r>
            <w:r>
              <w:rPr>
                <w:noProof/>
              </w:rPr>
            </w:r>
            <w:r>
              <w:rPr>
                <w:noProof/>
              </w:rPr>
              <w:fldChar w:fldCharType="separate"/>
            </w:r>
            <w:r>
              <w:rPr>
                <w:noProof/>
              </w:rPr>
              <w:t>13</w:t>
            </w:r>
            <w:r>
              <w:rPr>
                <w:noProof/>
              </w:rPr>
              <w:fldChar w:fldCharType="end"/>
            </w:r>
          </w:hyperlink>
        </w:p>
        <w:p w:rsidR="00B7113E" w:rsidRDefault="00B7113E" w14:paraId="2571657C" w14:textId="1A3157B7">
          <w:pPr>
            <w:tabs>
              <w:tab w:val="right" w:leader="dot" w:pos="9350"/>
            </w:tabs>
            <w:rPr>
              <w:noProof/>
            </w:rPr>
          </w:pPr>
          <w:hyperlink w:history="1" w:anchor="_Toc240289520">
            <w:r w:rsidRPr="00040A24">
              <w:rPr>
                <w:rStyle w:val="Hyperlink"/>
                <w:b/>
                <w:bCs/>
                <w:noProof/>
              </w:rPr>
              <w:t>8. Planification initiale</w:t>
            </w:r>
            <w:r>
              <w:rPr>
                <w:noProof/>
              </w:rPr>
              <w:tab/>
            </w:r>
            <w:r>
              <w:rPr>
                <w:noProof/>
              </w:rPr>
              <w:fldChar w:fldCharType="begin"/>
            </w:r>
            <w:r>
              <w:rPr>
                <w:noProof/>
              </w:rPr>
              <w:instrText xml:space="preserve"> PAGEREF _Toc240289520 \h </w:instrText>
            </w:r>
            <w:r>
              <w:rPr>
                <w:noProof/>
              </w:rPr>
            </w:r>
            <w:r>
              <w:rPr>
                <w:noProof/>
              </w:rPr>
              <w:fldChar w:fldCharType="separate"/>
            </w:r>
            <w:r>
              <w:rPr>
                <w:noProof/>
              </w:rPr>
              <w:t>13</w:t>
            </w:r>
            <w:r>
              <w:rPr>
                <w:noProof/>
              </w:rPr>
              <w:fldChar w:fldCharType="end"/>
            </w:r>
          </w:hyperlink>
        </w:p>
        <w:p w:rsidR="00B7113E" w:rsidRDefault="00B7113E" w14:paraId="0A4EFD6C" w14:textId="57C6B31A">
          <w:pPr>
            <w:tabs>
              <w:tab w:val="right" w:leader="dot" w:pos="9350"/>
            </w:tabs>
            <w:rPr>
              <w:noProof/>
            </w:rPr>
          </w:pPr>
          <w:hyperlink w:history="1" w:anchor="_Toc240289521">
            <w:r w:rsidRPr="00040A24">
              <w:rPr>
                <w:rStyle w:val="Hyperlink"/>
                <w:b/>
                <w:bCs/>
                <w:noProof/>
              </w:rPr>
              <w:t>8.1 Échéancier des tâches (proposition initiale)</w:t>
            </w:r>
            <w:r>
              <w:rPr>
                <w:noProof/>
              </w:rPr>
              <w:tab/>
            </w:r>
            <w:r>
              <w:rPr>
                <w:noProof/>
              </w:rPr>
              <w:fldChar w:fldCharType="begin"/>
            </w:r>
            <w:r>
              <w:rPr>
                <w:noProof/>
              </w:rPr>
              <w:instrText xml:space="preserve"> PAGEREF _Toc240289521 \h </w:instrText>
            </w:r>
            <w:r>
              <w:rPr>
                <w:noProof/>
              </w:rPr>
            </w:r>
            <w:r>
              <w:rPr>
                <w:noProof/>
              </w:rPr>
              <w:fldChar w:fldCharType="separate"/>
            </w:r>
            <w:r>
              <w:rPr>
                <w:noProof/>
              </w:rPr>
              <w:t>14</w:t>
            </w:r>
            <w:r>
              <w:rPr>
                <w:noProof/>
              </w:rPr>
              <w:fldChar w:fldCharType="end"/>
            </w:r>
          </w:hyperlink>
        </w:p>
        <w:p w:rsidR="00B7113E" w:rsidRDefault="00B7113E" w14:paraId="135CD4A1" w14:textId="175D286F">
          <w:pPr>
            <w:tabs>
              <w:tab w:val="right" w:leader="dot" w:pos="9350"/>
            </w:tabs>
            <w:rPr>
              <w:noProof/>
            </w:rPr>
          </w:pPr>
          <w:hyperlink w:history="1" w:anchor="_Toc240289522">
            <w:r w:rsidRPr="00040A24">
              <w:rPr>
                <w:rStyle w:val="Hyperlink"/>
                <w:b/>
                <w:bCs/>
                <w:noProof/>
              </w:rPr>
              <w:t>8.2 Réseau logique et charte PERT (fonctions principales)</w:t>
            </w:r>
            <w:r>
              <w:rPr>
                <w:noProof/>
              </w:rPr>
              <w:tab/>
            </w:r>
            <w:r>
              <w:rPr>
                <w:noProof/>
              </w:rPr>
              <w:fldChar w:fldCharType="begin"/>
            </w:r>
            <w:r>
              <w:rPr>
                <w:noProof/>
              </w:rPr>
              <w:instrText xml:space="preserve"> PAGEREF _Toc240289522 \h </w:instrText>
            </w:r>
            <w:r>
              <w:rPr>
                <w:noProof/>
              </w:rPr>
            </w:r>
            <w:r>
              <w:rPr>
                <w:noProof/>
              </w:rPr>
              <w:fldChar w:fldCharType="separate"/>
            </w:r>
            <w:r>
              <w:rPr>
                <w:noProof/>
              </w:rPr>
              <w:t>14</w:t>
            </w:r>
            <w:r>
              <w:rPr>
                <w:noProof/>
              </w:rPr>
              <w:fldChar w:fldCharType="end"/>
            </w:r>
          </w:hyperlink>
        </w:p>
        <w:p w:rsidR="00B7113E" w:rsidRDefault="00B7113E" w14:paraId="6B55E766" w14:textId="4942AEEF">
          <w:pPr>
            <w:tabs>
              <w:tab w:val="right" w:leader="dot" w:pos="9350"/>
            </w:tabs>
            <w:rPr>
              <w:noProof/>
            </w:rPr>
          </w:pPr>
          <w:hyperlink w:history="1" w:anchor="_Toc240289523">
            <w:r w:rsidRPr="00040A24">
              <w:rPr>
                <w:rStyle w:val="Hyperlink"/>
                <w:b/>
                <w:bCs/>
                <w:noProof/>
              </w:rPr>
              <w:t>8.3 Courbe en S initiale</w:t>
            </w:r>
            <w:r>
              <w:rPr>
                <w:noProof/>
              </w:rPr>
              <w:tab/>
            </w:r>
            <w:r>
              <w:rPr>
                <w:noProof/>
              </w:rPr>
              <w:fldChar w:fldCharType="begin"/>
            </w:r>
            <w:r>
              <w:rPr>
                <w:noProof/>
              </w:rPr>
              <w:instrText xml:space="preserve"> PAGEREF _Toc240289523 \h </w:instrText>
            </w:r>
            <w:r>
              <w:rPr>
                <w:noProof/>
              </w:rPr>
            </w:r>
            <w:r>
              <w:rPr>
                <w:noProof/>
              </w:rPr>
              <w:fldChar w:fldCharType="separate"/>
            </w:r>
            <w:r>
              <w:rPr>
                <w:noProof/>
              </w:rPr>
              <w:t>15</w:t>
            </w:r>
            <w:r>
              <w:rPr>
                <w:noProof/>
              </w:rPr>
              <w:fldChar w:fldCharType="end"/>
            </w:r>
          </w:hyperlink>
        </w:p>
        <w:p w:rsidR="00B7113E" w:rsidRDefault="00B7113E" w14:paraId="599B15C3" w14:textId="4662311F">
          <w:pPr>
            <w:tabs>
              <w:tab w:val="right" w:leader="dot" w:pos="9350"/>
            </w:tabs>
            <w:rPr>
              <w:noProof/>
            </w:rPr>
          </w:pPr>
          <w:hyperlink w:history="1" w:anchor="_Toc240289524">
            <w:r w:rsidRPr="00040A24">
              <w:rPr>
                <w:rStyle w:val="Hyperlink"/>
                <w:b/>
                <w:bCs/>
                <w:noProof/>
              </w:rPr>
              <w:t>9. Journal réseau</w:t>
            </w:r>
            <w:r>
              <w:rPr>
                <w:noProof/>
              </w:rPr>
              <w:tab/>
            </w:r>
            <w:r>
              <w:rPr>
                <w:noProof/>
              </w:rPr>
              <w:fldChar w:fldCharType="begin"/>
            </w:r>
            <w:r>
              <w:rPr>
                <w:noProof/>
              </w:rPr>
              <w:instrText xml:space="preserve"> PAGEREF _Toc240289524 \h </w:instrText>
            </w:r>
            <w:r>
              <w:rPr>
                <w:noProof/>
              </w:rPr>
            </w:r>
            <w:r>
              <w:rPr>
                <w:noProof/>
              </w:rPr>
              <w:fldChar w:fldCharType="separate"/>
            </w:r>
            <w:r>
              <w:rPr>
                <w:noProof/>
              </w:rPr>
              <w:t>16</w:t>
            </w:r>
            <w:r>
              <w:rPr>
                <w:noProof/>
              </w:rPr>
              <w:fldChar w:fldCharType="end"/>
            </w:r>
          </w:hyperlink>
        </w:p>
        <w:p w:rsidR="00B07213" w:rsidRDefault="00FB4A01" w14:paraId="5DAB6C7B" w14:textId="2D9EAE49">
          <w:r>
            <w:fldChar w:fldCharType="end"/>
          </w:r>
        </w:p>
      </w:sdtContent>
    </w:sdt>
    <w:p w:rsidR="00B07213" w:rsidRDefault="00FB4A01" w14:paraId="02EB378F" w14:textId="77777777">
      <w:r>
        <w:br w:type="page"/>
      </w:r>
    </w:p>
    <w:p w:rsidRPr="00461D47" w:rsidR="00B07213" w:rsidRDefault="08BDC427" w14:paraId="6845B077" w14:textId="77777777">
      <w:pPr>
        <w:pStyle w:val="Heading1"/>
        <w:spacing w:before="400" w:after="200" w:line="360" w:lineRule="auto"/>
        <w:rPr>
          <w:lang w:val="fr-CA"/>
        </w:rPr>
      </w:pPr>
      <w:bookmarkStart w:name="_Toc240289499" w:id="0"/>
      <w:r w:rsidRPr="00461D47">
        <w:rPr>
          <w:b/>
          <w:color w:val="1F3864"/>
          <w:sz w:val="28"/>
          <w:szCs w:val="28"/>
          <w:lang w:val="fr-CA"/>
        </w:rPr>
        <w:t>0. Points à trancher avant la remise (dette du rapport de définition)</w:t>
      </w:r>
      <w:bookmarkEnd w:id="0"/>
    </w:p>
    <w:p w:rsidRPr="00461D47" w:rsidR="00B07213" w:rsidRDefault="08BDC427" w14:paraId="6F767032" w14:textId="77777777">
      <w:pPr>
        <w:spacing w:after="200"/>
        <w:jc w:val="both"/>
        <w:rPr>
          <w:lang w:val="fr-CA"/>
        </w:rPr>
      </w:pPr>
      <w:r w:rsidRPr="188E6782" w:rsidR="08BDC427">
        <w:rPr>
          <w:lang w:val="fr-CA"/>
        </w:rPr>
        <w:t xml:space="preserve">Le rapport de définition du projet, remis le 28 août 2026, laissait plusieurs éléments à déterminer par l'équipe. Ils sont repris ici tels quels, sans réponse anticipée, pour rester la </w:t>
      </w:r>
      <w:proofErr w:type="gramStart"/>
      <w:r w:rsidRPr="188E6782" w:rsidR="08BDC427">
        <w:rPr>
          <w:lang w:val="fr-CA"/>
        </w:rPr>
        <w:t>première priorité</w:t>
      </w:r>
      <w:proofErr w:type="gramEnd"/>
      <w:r w:rsidRPr="188E6782" w:rsidR="08BDC427">
        <w:rPr>
          <w:lang w:val="fr-CA"/>
        </w:rPr>
        <w:t xml:space="preserve"> de la prochaine rencontre d'équipe avant la finalisation du présent rapport.</w:t>
      </w:r>
    </w:p>
    <w:p w:rsidRPr="00461D47" w:rsidR="00B07213" w:rsidRDefault="08BDC427" w14:paraId="749D40E0" w14:textId="77777777">
      <w:pPr>
        <w:pStyle w:val="ListParagraph"/>
        <w:numPr>
          <w:ilvl w:val="0"/>
          <w:numId w:val="1"/>
        </w:numPr>
        <w:spacing w:after="100" w:line="360" w:lineRule="auto"/>
        <w:jc w:val="both"/>
        <w:rPr>
          <w:lang w:val="fr-CA"/>
        </w:rPr>
      </w:pPr>
      <w:r w:rsidRPr="00461D47">
        <w:rPr>
          <w:lang w:val="fr-CA"/>
        </w:rPr>
        <w:t>Analyse de sécurité par élément (exigence 12) : non réalisée.</w:t>
      </w:r>
    </w:p>
    <w:p w:rsidRPr="00461D47" w:rsidR="00B07213" w:rsidRDefault="08BDC427" w14:paraId="110DE03A" w14:textId="77777777">
      <w:pPr>
        <w:pStyle w:val="ListParagraph"/>
        <w:numPr>
          <w:ilvl w:val="0"/>
          <w:numId w:val="1"/>
        </w:numPr>
        <w:spacing w:after="100" w:line="360" w:lineRule="auto"/>
        <w:jc w:val="both"/>
        <w:rPr>
          <w:lang w:val="fr-CA"/>
        </w:rPr>
      </w:pPr>
      <w:r w:rsidRPr="00461D47">
        <w:rPr>
          <w:lang w:val="fr-CA"/>
        </w:rPr>
        <w:t xml:space="preserve">Besoins logiciels (tableau 6.1 du rapport 1) : rôle et licence de chaque </w:t>
      </w:r>
      <w:proofErr w:type="gramStart"/>
      <w:r w:rsidRPr="00461D47">
        <w:rPr>
          <w:lang w:val="fr-CA"/>
        </w:rPr>
        <w:t>logiciel non complétés</w:t>
      </w:r>
      <w:proofErr w:type="gramEnd"/>
      <w:r w:rsidRPr="00461D47">
        <w:rPr>
          <w:lang w:val="fr-CA"/>
        </w:rPr>
        <w:t>.</w:t>
      </w:r>
    </w:p>
    <w:p w:rsidRPr="00461D47" w:rsidR="00B07213" w:rsidRDefault="08BDC427" w14:paraId="583BD8A2" w14:textId="77777777">
      <w:pPr>
        <w:spacing w:after="160" w:line="276" w:lineRule="auto"/>
        <w:jc w:val="both"/>
        <w:rPr>
          <w:lang w:val="fr-CA"/>
        </w:rPr>
      </w:pPr>
      <w:r w:rsidRPr="00461D47">
        <w:rPr>
          <w:i/>
          <w:color w:val="7F7F7F"/>
          <w:sz w:val="20"/>
          <w:szCs w:val="20"/>
          <w:lang w:val="fr-CA"/>
        </w:rPr>
        <w:t>Vérification effectuée le 9 septembre 2026 sur le fichier eq1_rapport_definition_projet.docx : aucune trace de texte caché, de macro ou de commentaire suspect n'a été trouvée dans ce document ni dans le gabarit 2_PlanificationDuProjet.docx. Les métadonnées du fichier remis portent toutefois encore la description « Implantation du réseau informatique de la Coopérative Boréal », un résidu du gabarit de référence à corriger.</w:t>
      </w:r>
    </w:p>
    <w:p w:rsidRPr="00461D47" w:rsidR="00B07213" w:rsidRDefault="00FB4A01" w14:paraId="699AC6AC" w14:textId="77777777">
      <w:pPr>
        <w:pStyle w:val="Heading1"/>
        <w:spacing w:before="400" w:after="200" w:line="360" w:lineRule="auto"/>
        <w:rPr>
          <w:lang w:val="fr-CA"/>
        </w:rPr>
      </w:pPr>
      <w:bookmarkStart w:name="_Toc240289500" w:id="1"/>
      <w:r w:rsidRPr="00461D47">
        <w:rPr>
          <w:b/>
          <w:bCs/>
          <w:color w:val="1F3864"/>
          <w:sz w:val="28"/>
          <w:szCs w:val="28"/>
          <w:lang w:val="fr-CA"/>
        </w:rPr>
        <w:t>1. Plan de management</w:t>
      </w:r>
      <w:bookmarkEnd w:id="1"/>
    </w:p>
    <w:p w:rsidRPr="00461D47" w:rsidR="00B07213" w:rsidRDefault="08BDC427" w14:paraId="7B505312" w14:textId="77777777">
      <w:pPr>
        <w:pStyle w:val="Heading2"/>
        <w:spacing w:before="300" w:after="150" w:line="360" w:lineRule="auto"/>
        <w:rPr>
          <w:lang w:val="fr-CA"/>
        </w:rPr>
      </w:pPr>
      <w:bookmarkStart w:name="_Toc240289501" w:id="2"/>
      <w:r w:rsidRPr="00461D47">
        <w:rPr>
          <w:b/>
          <w:color w:val="2E5395"/>
          <w:sz w:val="24"/>
          <w:szCs w:val="24"/>
          <w:lang w:val="fr-CA"/>
        </w:rPr>
        <w:t>1.1 Structure d'organisation du projet</w:t>
      </w:r>
      <w:bookmarkEnd w:id="2"/>
    </w:p>
    <w:p w:rsidRPr="00461D47" w:rsidR="00B07213" w:rsidRDefault="08BDC427" w14:paraId="53E8EFAA" w14:textId="77777777">
      <w:pPr>
        <w:spacing w:after="200"/>
        <w:jc w:val="both"/>
        <w:rPr>
          <w:lang w:val="fr-CA"/>
        </w:rPr>
      </w:pPr>
      <w:r w:rsidRPr="00461D47">
        <w:rPr>
          <w:lang w:val="fr-CA"/>
        </w:rPr>
        <w:t xml:space="preserve">L'équipe forme une équipe de projet dédiée au sens du cours 5 (Manager le projet) : les quatre membres travaillent en parallèle sur un même système, </w:t>
      </w:r>
      <w:proofErr w:type="spellStart"/>
      <w:r w:rsidRPr="00461D47">
        <w:rPr>
          <w:lang w:val="fr-CA"/>
        </w:rPr>
        <w:t>Divertiflix</w:t>
      </w:r>
      <w:proofErr w:type="spellEnd"/>
      <w:r w:rsidRPr="00461D47">
        <w:rPr>
          <w:lang w:val="fr-CA"/>
        </w:rPr>
        <w:t>, sous la direction d'un chef de projet dont le rôle tourne aux deux semaines pendant l'implantation (semaines 6 à 15). Le mécanisme de coordination principal est l'ajustement mutuel entre équipiers, complété par la supervision directe du chef de projet en poste, qui dirige la rencontre de suivi hebdomadaire du lundi.</w:t>
      </w:r>
    </w:p>
    <w:p w:rsidRPr="00461D47" w:rsidR="00B07213" w:rsidRDefault="08BDC427" w14:paraId="2058E253" w14:textId="77777777">
      <w:pPr>
        <w:spacing w:after="200"/>
        <w:jc w:val="both"/>
        <w:rPr>
          <w:lang w:val="fr-CA"/>
        </w:rPr>
      </w:pPr>
      <w:r w:rsidRPr="00461D47">
        <w:rPr>
          <w:lang w:val="fr-CA"/>
        </w:rPr>
        <w:t>Conformément aux trois axes de l'organisation vus en théorie, l'axe hiérarchique (choix technologiques, budget, échéancier) est porté collectivement par l'équipe et arbitré par le chef de projet en poste; l'axe opérationnel (installation, configuration, tests) est réparti par lot de travaux entre les quatre membres; l'axe fonctionnel (harmonisation des méthodes, standards de configuration, documentation) est assuré par des standards communs établis dès cette étape de planification.</w:t>
      </w:r>
    </w:p>
    <w:p w:rsidRPr="00461D47" w:rsidR="00B07213" w:rsidRDefault="08BDC427" w14:paraId="2FFA1A20" w14:textId="77777777">
      <w:pPr>
        <w:pStyle w:val="Heading2"/>
        <w:spacing w:before="300" w:after="150" w:line="360" w:lineRule="auto"/>
        <w:rPr>
          <w:lang w:val="fr-CA"/>
        </w:rPr>
      </w:pPr>
      <w:bookmarkStart w:name="_Toc240289502" w:id="3"/>
      <w:r w:rsidRPr="00461D47">
        <w:rPr>
          <w:b/>
          <w:color w:val="2E5395"/>
          <w:sz w:val="24"/>
          <w:szCs w:val="24"/>
          <w:lang w:val="fr-CA"/>
        </w:rPr>
        <w:t>1.2 Rôles et responsabilités du chef de projet</w:t>
      </w:r>
      <w:bookmarkEnd w:id="3"/>
    </w:p>
    <w:p w:rsidRPr="00461D47" w:rsidR="00B07213" w:rsidRDefault="08BDC427" w14:paraId="4BDBAB92" w14:textId="77777777">
      <w:pPr>
        <w:spacing w:after="200"/>
        <w:jc w:val="both"/>
        <w:rPr>
          <w:lang w:val="fr-CA"/>
        </w:rPr>
      </w:pPr>
      <w:r w:rsidRPr="00461D47">
        <w:rPr>
          <w:lang w:val="fr-CA"/>
        </w:rPr>
        <w:t>Pour chaque période de deux semaines, la personne responsable :</w:t>
      </w:r>
    </w:p>
    <w:p w:rsidRPr="00461D47" w:rsidR="00B07213" w:rsidRDefault="08BDC427" w14:paraId="5E7AE594" w14:textId="77777777">
      <w:pPr>
        <w:pStyle w:val="ListParagraph"/>
        <w:numPr>
          <w:ilvl w:val="0"/>
          <w:numId w:val="1"/>
        </w:numPr>
        <w:spacing w:after="100" w:line="360" w:lineRule="auto"/>
        <w:jc w:val="both"/>
        <w:rPr>
          <w:lang w:val="fr-CA"/>
        </w:rPr>
      </w:pPr>
      <w:proofErr w:type="gramStart"/>
      <w:r w:rsidRPr="00461D47">
        <w:rPr>
          <w:lang w:val="fr-CA"/>
        </w:rPr>
        <w:t>dirige</w:t>
      </w:r>
      <w:proofErr w:type="gramEnd"/>
      <w:r w:rsidRPr="00461D47">
        <w:rPr>
          <w:lang w:val="fr-CA"/>
        </w:rPr>
        <w:t xml:space="preserve"> la rencontre de suivi hebdomadaire et en produit le compte rendu, remis sans retard toléré;</w:t>
      </w:r>
    </w:p>
    <w:p w:rsidRPr="00461D47" w:rsidR="00B07213" w:rsidRDefault="08BDC427" w14:paraId="2D6BDEFD" w14:textId="77777777">
      <w:pPr>
        <w:pStyle w:val="ListParagraph"/>
        <w:numPr>
          <w:ilvl w:val="0"/>
          <w:numId w:val="1"/>
        </w:numPr>
        <w:spacing w:after="100" w:line="360" w:lineRule="auto"/>
        <w:jc w:val="both"/>
        <w:rPr>
          <w:lang w:val="fr-CA"/>
        </w:rPr>
      </w:pPr>
      <w:proofErr w:type="gramStart"/>
      <w:r w:rsidRPr="00461D47">
        <w:rPr>
          <w:lang w:val="fr-CA"/>
        </w:rPr>
        <w:t>a</w:t>
      </w:r>
      <w:proofErr w:type="gramEnd"/>
      <w:r w:rsidRPr="00461D47">
        <w:rPr>
          <w:lang w:val="fr-CA"/>
        </w:rPr>
        <w:t xml:space="preserve"> une vision globale de l'avancement et coordonne les tâches de l'OTP entre les membres;</w:t>
      </w:r>
    </w:p>
    <w:p w:rsidRPr="00461D47" w:rsidR="00B07213" w:rsidRDefault="08BDC427" w14:paraId="1272EDDF" w14:textId="77777777">
      <w:pPr>
        <w:pStyle w:val="ListParagraph"/>
        <w:numPr>
          <w:ilvl w:val="0"/>
          <w:numId w:val="1"/>
        </w:numPr>
        <w:spacing w:after="100" w:line="360" w:lineRule="auto"/>
        <w:jc w:val="both"/>
        <w:rPr>
          <w:lang w:val="fr-CA"/>
        </w:rPr>
      </w:pPr>
      <w:proofErr w:type="gramStart"/>
      <w:r w:rsidRPr="00461D47">
        <w:rPr>
          <w:lang w:val="fr-CA"/>
        </w:rPr>
        <w:t>mobilise</w:t>
      </w:r>
      <w:proofErr w:type="gramEnd"/>
      <w:r w:rsidRPr="00461D47">
        <w:rPr>
          <w:lang w:val="fr-CA"/>
        </w:rPr>
        <w:t xml:space="preserve"> les ressources nécessaires (matériel, accès, information) à la réalisation des lots en cours;</w:t>
      </w:r>
    </w:p>
    <w:p w:rsidRPr="00461D47" w:rsidR="00B07213" w:rsidRDefault="08BDC427" w14:paraId="6EEAF1AF" w14:textId="77777777">
      <w:pPr>
        <w:pStyle w:val="ListParagraph"/>
        <w:numPr>
          <w:ilvl w:val="0"/>
          <w:numId w:val="1"/>
        </w:numPr>
        <w:spacing w:after="100" w:line="360" w:lineRule="auto"/>
        <w:jc w:val="both"/>
        <w:rPr>
          <w:lang w:val="fr-CA"/>
        </w:rPr>
      </w:pPr>
      <w:proofErr w:type="gramStart"/>
      <w:r w:rsidRPr="00461D47">
        <w:rPr>
          <w:lang w:val="fr-CA"/>
        </w:rPr>
        <w:t>assure</w:t>
      </w:r>
      <w:proofErr w:type="gramEnd"/>
      <w:r w:rsidRPr="00461D47">
        <w:rPr>
          <w:lang w:val="fr-CA"/>
        </w:rPr>
        <w:t xml:space="preserve"> la transmission de l'information entre l'équipe et les enseignants;</w:t>
      </w:r>
    </w:p>
    <w:p w:rsidRPr="00461D47" w:rsidR="00B07213" w:rsidRDefault="08BDC427" w14:paraId="6B8560C4" w14:textId="77777777">
      <w:pPr>
        <w:pStyle w:val="ListParagraph"/>
        <w:numPr>
          <w:ilvl w:val="0"/>
          <w:numId w:val="1"/>
        </w:numPr>
        <w:spacing w:after="100" w:line="360" w:lineRule="auto"/>
        <w:jc w:val="both"/>
        <w:rPr>
          <w:lang w:val="fr-CA"/>
        </w:rPr>
      </w:pPr>
      <w:proofErr w:type="gramStart"/>
      <w:r w:rsidRPr="00461D47">
        <w:rPr>
          <w:lang w:val="fr-CA"/>
        </w:rPr>
        <w:t>gère</w:t>
      </w:r>
      <w:proofErr w:type="gramEnd"/>
      <w:r w:rsidRPr="00461D47">
        <w:rPr>
          <w:lang w:val="fr-CA"/>
        </w:rPr>
        <w:t xml:space="preserve"> les situations conflictuelles et maintient la cohésion de l'équipe;</w:t>
      </w:r>
    </w:p>
    <w:p w:rsidRPr="00461D47" w:rsidR="00B07213" w:rsidRDefault="08BDC427" w14:paraId="5C63ED36" w14:textId="77777777">
      <w:pPr>
        <w:pStyle w:val="ListParagraph"/>
        <w:numPr>
          <w:ilvl w:val="0"/>
          <w:numId w:val="1"/>
        </w:numPr>
        <w:spacing w:after="100" w:line="360" w:lineRule="auto"/>
        <w:jc w:val="both"/>
        <w:rPr>
          <w:lang w:val="fr-CA"/>
        </w:rPr>
      </w:pPr>
      <w:proofErr w:type="gramStart"/>
      <w:r w:rsidRPr="00461D47">
        <w:rPr>
          <w:lang w:val="fr-CA"/>
        </w:rPr>
        <w:t>assure</w:t>
      </w:r>
      <w:proofErr w:type="gramEnd"/>
      <w:r w:rsidRPr="00461D47">
        <w:rPr>
          <w:lang w:val="fr-CA"/>
        </w:rPr>
        <w:t xml:space="preserve"> le suivi du budget et de l'échéancier pour sa période et met à jour le journal réseau;</w:t>
      </w:r>
    </w:p>
    <w:p w:rsidRPr="00461D47" w:rsidR="00B07213" w:rsidRDefault="08BDC427" w14:paraId="6434FF1F" w14:textId="77777777">
      <w:pPr>
        <w:pStyle w:val="ListParagraph"/>
        <w:numPr>
          <w:ilvl w:val="0"/>
          <w:numId w:val="1"/>
        </w:numPr>
        <w:spacing w:after="100" w:line="360" w:lineRule="auto"/>
        <w:jc w:val="both"/>
        <w:rPr>
          <w:lang w:val="fr-CA"/>
        </w:rPr>
      </w:pPr>
      <w:proofErr w:type="gramStart"/>
      <w:r w:rsidRPr="00461D47">
        <w:rPr>
          <w:lang w:val="fr-CA"/>
        </w:rPr>
        <w:t>établit</w:t>
      </w:r>
      <w:proofErr w:type="gramEnd"/>
      <w:r w:rsidRPr="00461D47">
        <w:rPr>
          <w:lang w:val="fr-CA"/>
        </w:rPr>
        <w:t xml:space="preserve"> un court bilan de sa période à la rencontre suivante, transmis à la personne qui prend la relève.</w:t>
      </w:r>
    </w:p>
    <w:p w:rsidRPr="00461D47" w:rsidR="00B07213" w:rsidRDefault="08BDC427" w14:paraId="136B90F4" w14:textId="77777777">
      <w:pPr>
        <w:spacing w:after="160" w:line="276" w:lineRule="auto"/>
        <w:jc w:val="both"/>
        <w:rPr>
          <w:lang w:val="fr-CA"/>
        </w:rPr>
      </w:pPr>
      <w:r w:rsidRPr="00461D47">
        <w:rPr>
          <w:i/>
          <w:color w:val="7F7F7F"/>
          <w:sz w:val="20"/>
          <w:szCs w:val="20"/>
          <w:lang w:val="fr-CA"/>
        </w:rPr>
        <w:t>Rappel du plan de cours : la rencontre de suivi se fait en équipe, mais la notation reste individuelle; chaque membre doit être en mesure de démontrer sa partie et son intégration au reste du projet.</w:t>
      </w:r>
    </w:p>
    <w:p w:rsidRPr="00461D47" w:rsidR="00B07213" w:rsidRDefault="08BDC427" w14:paraId="506775F7" w14:textId="77777777">
      <w:pPr>
        <w:pStyle w:val="Heading2"/>
        <w:spacing w:before="300" w:after="150" w:line="360" w:lineRule="auto"/>
        <w:rPr>
          <w:lang w:val="fr-CA"/>
        </w:rPr>
      </w:pPr>
      <w:bookmarkStart w:name="_Toc240289503" w:id="4"/>
      <w:r w:rsidRPr="00461D47">
        <w:rPr>
          <w:b/>
          <w:color w:val="2E5395"/>
          <w:sz w:val="24"/>
          <w:szCs w:val="24"/>
          <w:lang w:val="fr-CA"/>
        </w:rPr>
        <w:t>1.3 Calendrier de rotation du chef de projet (semaines 6 à 15)</w:t>
      </w:r>
      <w:bookmarkEnd w:id="4"/>
    </w:p>
    <w:p w:rsidRPr="00461D47" w:rsidR="00B07213" w:rsidRDefault="08BDC427" w14:paraId="6B9EF657" w14:textId="77777777">
      <w:pPr>
        <w:spacing w:before="200" w:after="80" w:line="276" w:lineRule="auto"/>
        <w:rPr>
          <w:lang w:val="fr-CA"/>
        </w:rPr>
      </w:pPr>
      <w:r w:rsidRPr="00461D47">
        <w:rPr>
          <w:b/>
          <w:i/>
          <w:sz w:val="20"/>
          <w:szCs w:val="20"/>
          <w:lang w:val="fr-CA"/>
        </w:rPr>
        <w:t>Tableau 1.1 · Rotation du chef de projet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2400"/>
        <w:gridCol w:w="5760"/>
      </w:tblGrid>
      <w:tr w:rsidR="00B07213" w:rsidTr="08BDC427" w14:paraId="4E21C2F8" w14:textId="77777777">
        <w:trPr>
          <w:tblHeader/>
        </w:trPr>
        <w:tc>
          <w:tcPr>
            <w:tcW w:w="1200" w:type="dxa"/>
            <w:shd w:val="clear" w:color="auto" w:fill="1F3864"/>
            <w:tcMar>
              <w:top w:w="60" w:type="dxa"/>
              <w:left w:w="90" w:type="dxa"/>
              <w:bottom w:w="60" w:type="dxa"/>
              <w:right w:w="90" w:type="dxa"/>
            </w:tcMar>
            <w:vAlign w:val="center"/>
          </w:tcPr>
          <w:p w:rsidR="00B07213" w:rsidRDefault="08BDC427" w14:paraId="18CCCD44" w14:textId="77777777">
            <w:pPr>
              <w:spacing w:line="264" w:lineRule="auto"/>
            </w:pPr>
            <w:proofErr w:type="spellStart"/>
            <w:r w:rsidRPr="08BDC427">
              <w:rPr>
                <w:b/>
                <w:bCs/>
                <w:color w:val="FFFFFF"/>
                <w:sz w:val="18"/>
                <w:szCs w:val="18"/>
              </w:rPr>
              <w:t>Semaine</w:t>
            </w:r>
            <w:proofErr w:type="spellEnd"/>
          </w:p>
        </w:tc>
        <w:tc>
          <w:tcPr>
            <w:tcW w:w="2400" w:type="dxa"/>
            <w:shd w:val="clear" w:color="auto" w:fill="1F3864"/>
            <w:tcMar>
              <w:top w:w="60" w:type="dxa"/>
              <w:left w:w="90" w:type="dxa"/>
              <w:bottom w:w="60" w:type="dxa"/>
              <w:right w:w="90" w:type="dxa"/>
            </w:tcMar>
            <w:vAlign w:val="center"/>
          </w:tcPr>
          <w:p w:rsidR="00B07213" w:rsidRDefault="00FB4A01" w14:paraId="405005C2" w14:textId="77777777">
            <w:pPr>
              <w:spacing w:line="264" w:lineRule="auto"/>
            </w:pPr>
            <w:r>
              <w:rPr>
                <w:b/>
                <w:bCs/>
                <w:color w:val="FFFFFF"/>
                <w:sz w:val="18"/>
                <w:szCs w:val="18"/>
              </w:rPr>
              <w:t>Dates</w:t>
            </w:r>
          </w:p>
        </w:tc>
        <w:tc>
          <w:tcPr>
            <w:tcW w:w="5760" w:type="dxa"/>
            <w:shd w:val="clear" w:color="auto" w:fill="1F3864"/>
            <w:tcMar>
              <w:top w:w="60" w:type="dxa"/>
              <w:left w:w="90" w:type="dxa"/>
              <w:bottom w:w="60" w:type="dxa"/>
              <w:right w:w="90" w:type="dxa"/>
            </w:tcMar>
            <w:vAlign w:val="center"/>
          </w:tcPr>
          <w:p w:rsidR="00B07213" w:rsidRDefault="08BDC427" w14:paraId="6978B8EC" w14:textId="77777777">
            <w:pPr>
              <w:spacing w:line="264" w:lineRule="auto"/>
            </w:pPr>
            <w:r w:rsidRPr="08BDC427">
              <w:rPr>
                <w:b/>
                <w:bCs/>
                <w:color w:val="FFFFFF"/>
                <w:sz w:val="18"/>
                <w:szCs w:val="18"/>
              </w:rPr>
              <w:t xml:space="preserve">Chef de </w:t>
            </w:r>
            <w:proofErr w:type="spellStart"/>
            <w:r w:rsidRPr="08BDC427">
              <w:rPr>
                <w:b/>
                <w:bCs/>
                <w:color w:val="FFFFFF"/>
                <w:sz w:val="18"/>
                <w:szCs w:val="18"/>
              </w:rPr>
              <w:t>projet</w:t>
            </w:r>
            <w:proofErr w:type="spellEnd"/>
          </w:p>
        </w:tc>
      </w:tr>
      <w:tr w:rsidR="00B07213" w:rsidTr="08BDC427" w14:paraId="42A562DD" w14:textId="77777777">
        <w:tc>
          <w:tcPr>
            <w:tcW w:w="1200" w:type="dxa"/>
            <w:tcMar>
              <w:top w:w="60" w:type="dxa"/>
              <w:left w:w="90" w:type="dxa"/>
              <w:bottom w:w="60" w:type="dxa"/>
              <w:right w:w="90" w:type="dxa"/>
            </w:tcMar>
            <w:vAlign w:val="center"/>
          </w:tcPr>
          <w:p w:rsidR="00B07213" w:rsidRDefault="00FB4A01" w14:paraId="29B4EA11" w14:textId="77777777">
            <w:pPr>
              <w:spacing w:line="264" w:lineRule="auto"/>
              <w:jc w:val="center"/>
            </w:pPr>
            <w:r>
              <w:rPr>
                <w:sz w:val="18"/>
                <w:szCs w:val="18"/>
              </w:rPr>
              <w:t>6</w:t>
            </w:r>
          </w:p>
        </w:tc>
        <w:tc>
          <w:tcPr>
            <w:tcW w:w="2400" w:type="dxa"/>
            <w:tcMar>
              <w:top w:w="60" w:type="dxa"/>
              <w:left w:w="90" w:type="dxa"/>
              <w:bottom w:w="60" w:type="dxa"/>
              <w:right w:w="90" w:type="dxa"/>
            </w:tcMar>
            <w:vAlign w:val="center"/>
          </w:tcPr>
          <w:p w:rsidR="00B07213" w:rsidRDefault="08BDC427" w14:paraId="2D320845" w14:textId="77777777">
            <w:pPr>
              <w:spacing w:line="264" w:lineRule="auto"/>
              <w:jc w:val="center"/>
            </w:pPr>
            <w:r w:rsidRPr="08BDC427">
              <w:rPr>
                <w:sz w:val="18"/>
                <w:szCs w:val="18"/>
              </w:rPr>
              <w:t xml:space="preserve">30 </w:t>
            </w:r>
            <w:proofErr w:type="gramStart"/>
            <w:r w:rsidRPr="08BDC427">
              <w:rPr>
                <w:sz w:val="18"/>
                <w:szCs w:val="18"/>
              </w:rPr>
              <w:t>sept</w:t>
            </w:r>
            <w:proofErr w:type="gramEnd"/>
            <w:r w:rsidRPr="08BDC427">
              <w:rPr>
                <w:sz w:val="18"/>
                <w:szCs w:val="18"/>
              </w:rPr>
              <w:t>.</w:t>
            </w:r>
          </w:p>
        </w:tc>
        <w:tc>
          <w:tcPr>
            <w:tcW w:w="5760" w:type="dxa"/>
            <w:tcMar>
              <w:top w:w="60" w:type="dxa"/>
              <w:left w:w="90" w:type="dxa"/>
              <w:bottom w:w="60" w:type="dxa"/>
              <w:right w:w="90" w:type="dxa"/>
            </w:tcMar>
            <w:vAlign w:val="center"/>
          </w:tcPr>
          <w:p w:rsidR="00B07213" w:rsidRDefault="00FB4A01" w14:paraId="6FE2916B" w14:textId="77777777">
            <w:pPr>
              <w:spacing w:line="264" w:lineRule="auto"/>
            </w:pPr>
            <w:r>
              <w:rPr>
                <w:sz w:val="18"/>
                <w:szCs w:val="18"/>
              </w:rPr>
              <w:t>Maxence-Olivier</w:t>
            </w:r>
          </w:p>
        </w:tc>
      </w:tr>
      <w:tr w:rsidR="00B07213" w:rsidTr="08BDC427" w14:paraId="2D80EB11" w14:textId="77777777">
        <w:tc>
          <w:tcPr>
            <w:tcW w:w="1200" w:type="dxa"/>
            <w:tcMar>
              <w:top w:w="60" w:type="dxa"/>
              <w:left w:w="90" w:type="dxa"/>
              <w:bottom w:w="60" w:type="dxa"/>
              <w:right w:w="90" w:type="dxa"/>
            </w:tcMar>
            <w:vAlign w:val="center"/>
          </w:tcPr>
          <w:p w:rsidR="00B07213" w:rsidRDefault="00FB4A01" w14:paraId="75697EEC" w14:textId="77777777">
            <w:pPr>
              <w:spacing w:line="264" w:lineRule="auto"/>
              <w:jc w:val="center"/>
            </w:pPr>
            <w:r>
              <w:rPr>
                <w:sz w:val="18"/>
                <w:szCs w:val="18"/>
              </w:rPr>
              <w:t>7</w:t>
            </w:r>
          </w:p>
        </w:tc>
        <w:tc>
          <w:tcPr>
            <w:tcW w:w="2400" w:type="dxa"/>
            <w:tcMar>
              <w:top w:w="60" w:type="dxa"/>
              <w:left w:w="90" w:type="dxa"/>
              <w:bottom w:w="60" w:type="dxa"/>
              <w:right w:w="90" w:type="dxa"/>
            </w:tcMar>
            <w:vAlign w:val="center"/>
          </w:tcPr>
          <w:p w:rsidR="00B07213" w:rsidRDefault="00FB4A01" w14:paraId="7903D264" w14:textId="77777777">
            <w:pPr>
              <w:spacing w:line="264" w:lineRule="auto"/>
              <w:jc w:val="center"/>
            </w:pPr>
            <w:r>
              <w:rPr>
                <w:sz w:val="18"/>
                <w:szCs w:val="18"/>
              </w:rPr>
              <w:t>2-8 oct.</w:t>
            </w:r>
          </w:p>
        </w:tc>
        <w:tc>
          <w:tcPr>
            <w:tcW w:w="5760" w:type="dxa"/>
            <w:tcMar>
              <w:top w:w="60" w:type="dxa"/>
              <w:left w:w="90" w:type="dxa"/>
              <w:bottom w:w="60" w:type="dxa"/>
              <w:right w:w="90" w:type="dxa"/>
            </w:tcMar>
            <w:vAlign w:val="center"/>
          </w:tcPr>
          <w:p w:rsidR="00B07213" w:rsidRDefault="00FB4A01" w14:paraId="1B51CAF7" w14:textId="77777777">
            <w:pPr>
              <w:spacing w:line="264" w:lineRule="auto"/>
            </w:pPr>
            <w:r>
              <w:rPr>
                <w:sz w:val="18"/>
                <w:szCs w:val="18"/>
              </w:rPr>
              <w:t>Maxence-Olivier</w:t>
            </w:r>
          </w:p>
        </w:tc>
      </w:tr>
      <w:tr w:rsidR="00B07213" w:rsidTr="08BDC427" w14:paraId="09E3BDB0" w14:textId="77777777">
        <w:tc>
          <w:tcPr>
            <w:tcW w:w="1200" w:type="dxa"/>
            <w:tcMar>
              <w:top w:w="60" w:type="dxa"/>
              <w:left w:w="90" w:type="dxa"/>
              <w:bottom w:w="60" w:type="dxa"/>
              <w:right w:w="90" w:type="dxa"/>
            </w:tcMar>
            <w:vAlign w:val="center"/>
          </w:tcPr>
          <w:p w:rsidR="00B07213" w:rsidRDefault="00FB4A01" w14:paraId="44B0A208" w14:textId="77777777">
            <w:pPr>
              <w:spacing w:line="264" w:lineRule="auto"/>
              <w:jc w:val="center"/>
            </w:pPr>
            <w:r>
              <w:rPr>
                <w:sz w:val="18"/>
                <w:szCs w:val="18"/>
              </w:rPr>
              <w:t>8</w:t>
            </w:r>
          </w:p>
        </w:tc>
        <w:tc>
          <w:tcPr>
            <w:tcW w:w="2400" w:type="dxa"/>
            <w:tcMar>
              <w:top w:w="60" w:type="dxa"/>
              <w:left w:w="90" w:type="dxa"/>
              <w:bottom w:w="60" w:type="dxa"/>
              <w:right w:w="90" w:type="dxa"/>
            </w:tcMar>
            <w:vAlign w:val="center"/>
          </w:tcPr>
          <w:p w:rsidR="00B07213" w:rsidRDefault="00FB4A01" w14:paraId="3A3FAA87" w14:textId="77777777">
            <w:pPr>
              <w:spacing w:line="264" w:lineRule="auto"/>
              <w:jc w:val="center"/>
            </w:pPr>
            <w:r>
              <w:rPr>
                <w:sz w:val="18"/>
                <w:szCs w:val="18"/>
              </w:rPr>
              <w:t>9-16 oct.</w:t>
            </w:r>
          </w:p>
        </w:tc>
        <w:tc>
          <w:tcPr>
            <w:tcW w:w="5760" w:type="dxa"/>
            <w:tcMar>
              <w:top w:w="60" w:type="dxa"/>
              <w:left w:w="90" w:type="dxa"/>
              <w:bottom w:w="60" w:type="dxa"/>
              <w:right w:w="90" w:type="dxa"/>
            </w:tcMar>
            <w:vAlign w:val="center"/>
          </w:tcPr>
          <w:p w:rsidR="00B07213" w:rsidRDefault="00FB4A01" w14:paraId="21AB0D2C" w14:textId="77777777">
            <w:pPr>
              <w:spacing w:line="264" w:lineRule="auto"/>
            </w:pPr>
            <w:r>
              <w:rPr>
                <w:sz w:val="18"/>
                <w:szCs w:val="18"/>
              </w:rPr>
              <w:t>Alexi</w:t>
            </w:r>
          </w:p>
        </w:tc>
      </w:tr>
      <w:tr w:rsidR="00B07213" w:rsidTr="08BDC427" w14:paraId="347BAEDD" w14:textId="77777777">
        <w:tc>
          <w:tcPr>
            <w:tcW w:w="1200" w:type="dxa"/>
            <w:tcMar>
              <w:top w:w="60" w:type="dxa"/>
              <w:left w:w="90" w:type="dxa"/>
              <w:bottom w:w="60" w:type="dxa"/>
              <w:right w:w="90" w:type="dxa"/>
            </w:tcMar>
            <w:vAlign w:val="center"/>
          </w:tcPr>
          <w:p w:rsidR="00B07213" w:rsidRDefault="00FB4A01" w14:paraId="2B2B7304" w14:textId="77777777">
            <w:pPr>
              <w:spacing w:line="264" w:lineRule="auto"/>
              <w:jc w:val="center"/>
            </w:pPr>
            <w:r>
              <w:rPr>
                <w:sz w:val="18"/>
                <w:szCs w:val="18"/>
              </w:rPr>
              <w:t>9</w:t>
            </w:r>
          </w:p>
        </w:tc>
        <w:tc>
          <w:tcPr>
            <w:tcW w:w="2400" w:type="dxa"/>
            <w:tcMar>
              <w:top w:w="60" w:type="dxa"/>
              <w:left w:w="90" w:type="dxa"/>
              <w:bottom w:w="60" w:type="dxa"/>
              <w:right w:w="90" w:type="dxa"/>
            </w:tcMar>
            <w:vAlign w:val="center"/>
          </w:tcPr>
          <w:p w:rsidR="00B07213" w:rsidRDefault="00FB4A01" w14:paraId="4D645C9F" w14:textId="77777777">
            <w:pPr>
              <w:spacing w:line="264" w:lineRule="auto"/>
              <w:jc w:val="center"/>
            </w:pPr>
            <w:r>
              <w:rPr>
                <w:sz w:val="18"/>
                <w:szCs w:val="18"/>
              </w:rPr>
              <w:t>19-23 oct.</w:t>
            </w:r>
          </w:p>
        </w:tc>
        <w:tc>
          <w:tcPr>
            <w:tcW w:w="5760" w:type="dxa"/>
            <w:tcMar>
              <w:top w:w="60" w:type="dxa"/>
              <w:left w:w="90" w:type="dxa"/>
              <w:bottom w:w="60" w:type="dxa"/>
              <w:right w:w="90" w:type="dxa"/>
            </w:tcMar>
            <w:vAlign w:val="center"/>
          </w:tcPr>
          <w:p w:rsidR="00B07213" w:rsidRDefault="00FB4A01" w14:paraId="4B38E26E" w14:textId="77777777">
            <w:pPr>
              <w:spacing w:line="264" w:lineRule="auto"/>
            </w:pPr>
            <w:r>
              <w:rPr>
                <w:sz w:val="18"/>
                <w:szCs w:val="18"/>
              </w:rPr>
              <w:t>Alexi</w:t>
            </w:r>
          </w:p>
        </w:tc>
      </w:tr>
      <w:tr w:rsidR="00B07213" w:rsidTr="08BDC427" w14:paraId="508035ED" w14:textId="77777777">
        <w:tc>
          <w:tcPr>
            <w:tcW w:w="1200" w:type="dxa"/>
            <w:tcMar>
              <w:top w:w="60" w:type="dxa"/>
              <w:left w:w="90" w:type="dxa"/>
              <w:bottom w:w="60" w:type="dxa"/>
              <w:right w:w="90" w:type="dxa"/>
            </w:tcMar>
            <w:vAlign w:val="center"/>
          </w:tcPr>
          <w:p w:rsidR="00B07213" w:rsidRDefault="00FB4A01" w14:paraId="5D369756" w14:textId="77777777">
            <w:pPr>
              <w:spacing w:line="264" w:lineRule="auto"/>
              <w:jc w:val="center"/>
            </w:pPr>
            <w:r>
              <w:rPr>
                <w:sz w:val="18"/>
                <w:szCs w:val="18"/>
              </w:rPr>
              <w:t>10</w:t>
            </w:r>
          </w:p>
        </w:tc>
        <w:tc>
          <w:tcPr>
            <w:tcW w:w="2400" w:type="dxa"/>
            <w:tcMar>
              <w:top w:w="60" w:type="dxa"/>
              <w:left w:w="90" w:type="dxa"/>
              <w:bottom w:w="60" w:type="dxa"/>
              <w:right w:w="90" w:type="dxa"/>
            </w:tcMar>
            <w:vAlign w:val="center"/>
          </w:tcPr>
          <w:p w:rsidR="00B07213" w:rsidRDefault="08BDC427" w14:paraId="73835411" w14:textId="77777777">
            <w:pPr>
              <w:spacing w:line="264" w:lineRule="auto"/>
              <w:jc w:val="center"/>
            </w:pPr>
            <w:r w:rsidRPr="08BDC427">
              <w:rPr>
                <w:sz w:val="18"/>
                <w:szCs w:val="18"/>
              </w:rPr>
              <w:t xml:space="preserve">2-6 </w:t>
            </w:r>
            <w:proofErr w:type="spellStart"/>
            <w:r w:rsidRPr="08BDC427">
              <w:rPr>
                <w:sz w:val="18"/>
                <w:szCs w:val="18"/>
              </w:rPr>
              <w:t>nov.</w:t>
            </w:r>
            <w:proofErr w:type="spellEnd"/>
          </w:p>
        </w:tc>
        <w:tc>
          <w:tcPr>
            <w:tcW w:w="5760" w:type="dxa"/>
            <w:tcMar>
              <w:top w:w="60" w:type="dxa"/>
              <w:left w:w="90" w:type="dxa"/>
              <w:bottom w:w="60" w:type="dxa"/>
              <w:right w:w="90" w:type="dxa"/>
            </w:tcMar>
            <w:vAlign w:val="center"/>
          </w:tcPr>
          <w:p w:rsidR="00B07213" w:rsidRDefault="08BDC427" w14:paraId="7ABBDAAC" w14:textId="77777777">
            <w:pPr>
              <w:spacing w:line="264" w:lineRule="auto"/>
            </w:pPr>
            <w:proofErr w:type="spellStart"/>
            <w:r w:rsidRPr="08BDC427">
              <w:rPr>
                <w:sz w:val="18"/>
                <w:szCs w:val="18"/>
              </w:rPr>
              <w:t>Emillien</w:t>
            </w:r>
            <w:proofErr w:type="spellEnd"/>
          </w:p>
        </w:tc>
      </w:tr>
      <w:tr w:rsidR="00B07213" w:rsidTr="08BDC427" w14:paraId="6C3A6F7B" w14:textId="77777777">
        <w:tc>
          <w:tcPr>
            <w:tcW w:w="1200" w:type="dxa"/>
            <w:tcMar>
              <w:top w:w="60" w:type="dxa"/>
              <w:left w:w="90" w:type="dxa"/>
              <w:bottom w:w="60" w:type="dxa"/>
              <w:right w:w="90" w:type="dxa"/>
            </w:tcMar>
            <w:vAlign w:val="center"/>
          </w:tcPr>
          <w:p w:rsidR="00B07213" w:rsidRDefault="00FB4A01" w14:paraId="4737E36C" w14:textId="77777777">
            <w:pPr>
              <w:spacing w:line="264" w:lineRule="auto"/>
              <w:jc w:val="center"/>
            </w:pPr>
            <w:r>
              <w:rPr>
                <w:sz w:val="18"/>
                <w:szCs w:val="18"/>
              </w:rPr>
              <w:t>11</w:t>
            </w:r>
          </w:p>
        </w:tc>
        <w:tc>
          <w:tcPr>
            <w:tcW w:w="2400" w:type="dxa"/>
            <w:tcMar>
              <w:top w:w="60" w:type="dxa"/>
              <w:left w:w="90" w:type="dxa"/>
              <w:bottom w:w="60" w:type="dxa"/>
              <w:right w:w="90" w:type="dxa"/>
            </w:tcMar>
            <w:vAlign w:val="center"/>
          </w:tcPr>
          <w:p w:rsidR="00B07213" w:rsidRDefault="08BDC427" w14:paraId="50330368" w14:textId="77777777">
            <w:pPr>
              <w:spacing w:line="264" w:lineRule="auto"/>
              <w:jc w:val="center"/>
            </w:pPr>
            <w:r w:rsidRPr="08BDC427">
              <w:rPr>
                <w:sz w:val="18"/>
                <w:szCs w:val="18"/>
              </w:rPr>
              <w:t xml:space="preserve">9-13 </w:t>
            </w:r>
            <w:proofErr w:type="spellStart"/>
            <w:r w:rsidRPr="08BDC427">
              <w:rPr>
                <w:sz w:val="18"/>
                <w:szCs w:val="18"/>
              </w:rPr>
              <w:t>nov.</w:t>
            </w:r>
            <w:proofErr w:type="spellEnd"/>
          </w:p>
        </w:tc>
        <w:tc>
          <w:tcPr>
            <w:tcW w:w="5760" w:type="dxa"/>
            <w:tcMar>
              <w:top w:w="60" w:type="dxa"/>
              <w:left w:w="90" w:type="dxa"/>
              <w:bottom w:w="60" w:type="dxa"/>
              <w:right w:w="90" w:type="dxa"/>
            </w:tcMar>
            <w:vAlign w:val="center"/>
          </w:tcPr>
          <w:p w:rsidR="00B07213" w:rsidRDefault="08BDC427" w14:paraId="76F41401" w14:textId="77777777">
            <w:pPr>
              <w:spacing w:line="264" w:lineRule="auto"/>
            </w:pPr>
            <w:proofErr w:type="spellStart"/>
            <w:r w:rsidRPr="08BDC427">
              <w:rPr>
                <w:sz w:val="18"/>
                <w:szCs w:val="18"/>
              </w:rPr>
              <w:t>Emillien</w:t>
            </w:r>
            <w:proofErr w:type="spellEnd"/>
          </w:p>
        </w:tc>
      </w:tr>
      <w:tr w:rsidR="00B07213" w:rsidTr="08BDC427" w14:paraId="1C4F7789" w14:textId="77777777">
        <w:tc>
          <w:tcPr>
            <w:tcW w:w="1200" w:type="dxa"/>
            <w:tcMar>
              <w:top w:w="60" w:type="dxa"/>
              <w:left w:w="90" w:type="dxa"/>
              <w:bottom w:w="60" w:type="dxa"/>
              <w:right w:w="90" w:type="dxa"/>
            </w:tcMar>
            <w:vAlign w:val="center"/>
          </w:tcPr>
          <w:p w:rsidR="00B07213" w:rsidRDefault="00FB4A01" w14:paraId="4B73E586" w14:textId="77777777">
            <w:pPr>
              <w:spacing w:line="264" w:lineRule="auto"/>
              <w:jc w:val="center"/>
            </w:pPr>
            <w:r>
              <w:rPr>
                <w:sz w:val="18"/>
                <w:szCs w:val="18"/>
              </w:rPr>
              <w:t>12</w:t>
            </w:r>
          </w:p>
        </w:tc>
        <w:tc>
          <w:tcPr>
            <w:tcW w:w="2400" w:type="dxa"/>
            <w:tcMar>
              <w:top w:w="60" w:type="dxa"/>
              <w:left w:w="90" w:type="dxa"/>
              <w:bottom w:w="60" w:type="dxa"/>
              <w:right w:w="90" w:type="dxa"/>
            </w:tcMar>
            <w:vAlign w:val="center"/>
          </w:tcPr>
          <w:p w:rsidR="00B07213" w:rsidRDefault="08BDC427" w14:paraId="2443D044" w14:textId="77777777">
            <w:pPr>
              <w:spacing w:line="264" w:lineRule="auto"/>
              <w:jc w:val="center"/>
            </w:pPr>
            <w:r w:rsidRPr="08BDC427">
              <w:rPr>
                <w:sz w:val="18"/>
                <w:szCs w:val="18"/>
              </w:rPr>
              <w:t xml:space="preserve">16-20 </w:t>
            </w:r>
            <w:proofErr w:type="spellStart"/>
            <w:r w:rsidRPr="08BDC427">
              <w:rPr>
                <w:sz w:val="18"/>
                <w:szCs w:val="18"/>
              </w:rPr>
              <w:t>nov.</w:t>
            </w:r>
            <w:proofErr w:type="spellEnd"/>
          </w:p>
        </w:tc>
        <w:tc>
          <w:tcPr>
            <w:tcW w:w="5760" w:type="dxa"/>
            <w:tcMar>
              <w:top w:w="60" w:type="dxa"/>
              <w:left w:w="90" w:type="dxa"/>
              <w:bottom w:w="60" w:type="dxa"/>
              <w:right w:w="90" w:type="dxa"/>
            </w:tcMar>
            <w:vAlign w:val="center"/>
          </w:tcPr>
          <w:p w:rsidR="00B07213" w:rsidRDefault="00FB4A01" w14:paraId="420D7F0F" w14:textId="77777777">
            <w:pPr>
              <w:spacing w:line="264" w:lineRule="auto"/>
            </w:pPr>
            <w:r>
              <w:rPr>
                <w:sz w:val="18"/>
                <w:szCs w:val="18"/>
              </w:rPr>
              <w:t>Abdoullah</w:t>
            </w:r>
          </w:p>
        </w:tc>
      </w:tr>
      <w:tr w:rsidR="00B07213" w:rsidTr="08BDC427" w14:paraId="63B97F2F" w14:textId="77777777">
        <w:tc>
          <w:tcPr>
            <w:tcW w:w="1200" w:type="dxa"/>
            <w:tcMar>
              <w:top w:w="60" w:type="dxa"/>
              <w:left w:w="90" w:type="dxa"/>
              <w:bottom w:w="60" w:type="dxa"/>
              <w:right w:w="90" w:type="dxa"/>
            </w:tcMar>
            <w:vAlign w:val="center"/>
          </w:tcPr>
          <w:p w:rsidR="00B07213" w:rsidRDefault="00FB4A01" w14:paraId="39F18D26" w14:textId="77777777">
            <w:pPr>
              <w:spacing w:line="264" w:lineRule="auto"/>
              <w:jc w:val="center"/>
            </w:pPr>
            <w:r>
              <w:rPr>
                <w:sz w:val="18"/>
                <w:szCs w:val="18"/>
              </w:rPr>
              <w:t>13</w:t>
            </w:r>
          </w:p>
        </w:tc>
        <w:tc>
          <w:tcPr>
            <w:tcW w:w="2400" w:type="dxa"/>
            <w:tcMar>
              <w:top w:w="60" w:type="dxa"/>
              <w:left w:w="90" w:type="dxa"/>
              <w:bottom w:w="60" w:type="dxa"/>
              <w:right w:w="90" w:type="dxa"/>
            </w:tcMar>
            <w:vAlign w:val="center"/>
          </w:tcPr>
          <w:p w:rsidR="00B07213" w:rsidRDefault="08BDC427" w14:paraId="49FDB4B8" w14:textId="77777777">
            <w:pPr>
              <w:spacing w:line="264" w:lineRule="auto"/>
              <w:jc w:val="center"/>
            </w:pPr>
            <w:r w:rsidRPr="08BDC427">
              <w:rPr>
                <w:sz w:val="18"/>
                <w:szCs w:val="18"/>
              </w:rPr>
              <w:t xml:space="preserve">23-27 </w:t>
            </w:r>
            <w:proofErr w:type="spellStart"/>
            <w:r w:rsidRPr="08BDC427">
              <w:rPr>
                <w:sz w:val="18"/>
                <w:szCs w:val="18"/>
              </w:rPr>
              <w:t>nov.</w:t>
            </w:r>
            <w:proofErr w:type="spellEnd"/>
          </w:p>
        </w:tc>
        <w:tc>
          <w:tcPr>
            <w:tcW w:w="5760" w:type="dxa"/>
            <w:tcMar>
              <w:top w:w="60" w:type="dxa"/>
              <w:left w:w="90" w:type="dxa"/>
              <w:bottom w:w="60" w:type="dxa"/>
              <w:right w:w="90" w:type="dxa"/>
            </w:tcMar>
            <w:vAlign w:val="center"/>
          </w:tcPr>
          <w:p w:rsidR="00B07213" w:rsidRDefault="00FB4A01" w14:paraId="1C4FC76C" w14:textId="77777777">
            <w:pPr>
              <w:spacing w:line="264" w:lineRule="auto"/>
            </w:pPr>
            <w:r>
              <w:rPr>
                <w:sz w:val="18"/>
                <w:szCs w:val="18"/>
              </w:rPr>
              <w:t>Abdoullah</w:t>
            </w:r>
          </w:p>
        </w:tc>
      </w:tr>
      <w:tr w:rsidR="00B07213" w:rsidTr="08BDC427" w14:paraId="69033A70" w14:textId="77777777">
        <w:tc>
          <w:tcPr>
            <w:tcW w:w="1200" w:type="dxa"/>
            <w:tcMar>
              <w:top w:w="60" w:type="dxa"/>
              <w:left w:w="90" w:type="dxa"/>
              <w:bottom w:w="60" w:type="dxa"/>
              <w:right w:w="90" w:type="dxa"/>
            </w:tcMar>
            <w:vAlign w:val="center"/>
          </w:tcPr>
          <w:p w:rsidR="00B07213" w:rsidRDefault="00FB4A01" w14:paraId="4E1E336A" w14:textId="77777777">
            <w:pPr>
              <w:spacing w:line="264" w:lineRule="auto"/>
              <w:jc w:val="center"/>
            </w:pPr>
            <w:r>
              <w:rPr>
                <w:sz w:val="18"/>
                <w:szCs w:val="18"/>
              </w:rPr>
              <w:t>14</w:t>
            </w:r>
          </w:p>
        </w:tc>
        <w:tc>
          <w:tcPr>
            <w:tcW w:w="2400" w:type="dxa"/>
            <w:tcMar>
              <w:top w:w="60" w:type="dxa"/>
              <w:left w:w="90" w:type="dxa"/>
              <w:bottom w:w="60" w:type="dxa"/>
              <w:right w:w="90" w:type="dxa"/>
            </w:tcMar>
            <w:vAlign w:val="center"/>
          </w:tcPr>
          <w:p w:rsidR="00B07213" w:rsidRDefault="08BDC427" w14:paraId="5DD4E22E" w14:textId="77777777">
            <w:pPr>
              <w:spacing w:line="264" w:lineRule="auto"/>
              <w:jc w:val="center"/>
            </w:pPr>
            <w:r w:rsidRPr="08BDC427">
              <w:rPr>
                <w:sz w:val="18"/>
                <w:szCs w:val="18"/>
              </w:rPr>
              <w:t xml:space="preserve">30 </w:t>
            </w:r>
            <w:proofErr w:type="gramStart"/>
            <w:r w:rsidRPr="08BDC427">
              <w:rPr>
                <w:sz w:val="18"/>
                <w:szCs w:val="18"/>
              </w:rPr>
              <w:t>nov.-</w:t>
            </w:r>
            <w:proofErr w:type="gramEnd"/>
            <w:r w:rsidRPr="08BDC427">
              <w:rPr>
                <w:sz w:val="18"/>
                <w:szCs w:val="18"/>
              </w:rPr>
              <w:t xml:space="preserve">4 </w:t>
            </w:r>
            <w:proofErr w:type="spellStart"/>
            <w:r w:rsidRPr="08BDC427">
              <w:rPr>
                <w:sz w:val="18"/>
                <w:szCs w:val="18"/>
              </w:rPr>
              <w:t>déc</w:t>
            </w:r>
            <w:proofErr w:type="spellEnd"/>
            <w:r w:rsidRPr="08BDC427">
              <w:rPr>
                <w:sz w:val="18"/>
                <w:szCs w:val="18"/>
              </w:rPr>
              <w:t>.</w:t>
            </w:r>
          </w:p>
        </w:tc>
        <w:tc>
          <w:tcPr>
            <w:tcW w:w="5760" w:type="dxa"/>
            <w:tcMar>
              <w:top w:w="60" w:type="dxa"/>
              <w:left w:w="90" w:type="dxa"/>
              <w:bottom w:w="60" w:type="dxa"/>
              <w:right w:w="90" w:type="dxa"/>
            </w:tcMar>
            <w:vAlign w:val="center"/>
          </w:tcPr>
          <w:p w:rsidR="00B07213" w:rsidRDefault="00FB4A01" w14:paraId="0F907B3B" w14:textId="77777777">
            <w:pPr>
              <w:spacing w:line="264" w:lineRule="auto"/>
            </w:pPr>
            <w:r>
              <w:rPr>
                <w:sz w:val="18"/>
                <w:szCs w:val="18"/>
              </w:rPr>
              <w:t>Maxence-Olivier</w:t>
            </w:r>
          </w:p>
        </w:tc>
      </w:tr>
      <w:tr w:rsidR="00B07213" w:rsidTr="08BDC427" w14:paraId="497C1576" w14:textId="77777777">
        <w:tc>
          <w:tcPr>
            <w:tcW w:w="1200" w:type="dxa"/>
            <w:tcMar>
              <w:top w:w="60" w:type="dxa"/>
              <w:left w:w="90" w:type="dxa"/>
              <w:bottom w:w="60" w:type="dxa"/>
              <w:right w:w="90" w:type="dxa"/>
            </w:tcMar>
            <w:vAlign w:val="center"/>
          </w:tcPr>
          <w:p w:rsidR="00B07213" w:rsidRDefault="00FB4A01" w14:paraId="33CFEC6B" w14:textId="77777777">
            <w:pPr>
              <w:spacing w:line="264" w:lineRule="auto"/>
              <w:jc w:val="center"/>
            </w:pPr>
            <w:r>
              <w:rPr>
                <w:sz w:val="18"/>
                <w:szCs w:val="18"/>
              </w:rPr>
              <w:t>15</w:t>
            </w:r>
          </w:p>
        </w:tc>
        <w:tc>
          <w:tcPr>
            <w:tcW w:w="2400" w:type="dxa"/>
            <w:tcMar>
              <w:top w:w="60" w:type="dxa"/>
              <w:left w:w="90" w:type="dxa"/>
              <w:bottom w:w="60" w:type="dxa"/>
              <w:right w:w="90" w:type="dxa"/>
            </w:tcMar>
            <w:vAlign w:val="center"/>
          </w:tcPr>
          <w:p w:rsidR="00B07213" w:rsidRDefault="08BDC427" w14:paraId="5D96267D" w14:textId="77777777">
            <w:pPr>
              <w:spacing w:line="264" w:lineRule="auto"/>
              <w:jc w:val="center"/>
            </w:pPr>
            <w:r w:rsidRPr="08BDC427">
              <w:rPr>
                <w:sz w:val="18"/>
                <w:szCs w:val="18"/>
              </w:rPr>
              <w:t xml:space="preserve">7-11 </w:t>
            </w:r>
            <w:proofErr w:type="spellStart"/>
            <w:r w:rsidRPr="08BDC427">
              <w:rPr>
                <w:sz w:val="18"/>
                <w:szCs w:val="18"/>
              </w:rPr>
              <w:t>déc</w:t>
            </w:r>
            <w:proofErr w:type="spellEnd"/>
            <w:r w:rsidRPr="08BDC427">
              <w:rPr>
                <w:sz w:val="18"/>
                <w:szCs w:val="18"/>
              </w:rPr>
              <w:t>.</w:t>
            </w:r>
          </w:p>
        </w:tc>
        <w:tc>
          <w:tcPr>
            <w:tcW w:w="5760" w:type="dxa"/>
            <w:tcMar>
              <w:top w:w="60" w:type="dxa"/>
              <w:left w:w="90" w:type="dxa"/>
              <w:bottom w:w="60" w:type="dxa"/>
              <w:right w:w="90" w:type="dxa"/>
            </w:tcMar>
            <w:vAlign w:val="center"/>
          </w:tcPr>
          <w:p w:rsidR="00B07213" w:rsidRDefault="00FB4A01" w14:paraId="3DD87413" w14:textId="77777777">
            <w:pPr>
              <w:spacing w:line="264" w:lineRule="auto"/>
            </w:pPr>
            <w:r>
              <w:rPr>
                <w:sz w:val="18"/>
                <w:szCs w:val="18"/>
              </w:rPr>
              <w:t>Maxence-Olivier</w:t>
            </w:r>
          </w:p>
        </w:tc>
      </w:tr>
    </w:tbl>
    <w:p w:rsidR="00B07213" w:rsidRDefault="08BDC427" w14:paraId="76CAC44F" w14:textId="77777777">
      <w:pPr>
        <w:pStyle w:val="Heading1"/>
        <w:spacing w:before="400" w:after="200" w:line="360" w:lineRule="auto"/>
      </w:pPr>
      <w:bookmarkStart w:name="_Toc240289504" w:id="5"/>
      <w:r w:rsidRPr="08BDC427">
        <w:rPr>
          <w:b/>
          <w:bCs/>
          <w:color w:val="1F3864"/>
          <w:sz w:val="28"/>
          <w:szCs w:val="28"/>
        </w:rPr>
        <w:t xml:space="preserve">2. </w:t>
      </w:r>
      <w:proofErr w:type="spellStart"/>
      <w:r w:rsidRPr="08BDC427">
        <w:rPr>
          <w:b/>
          <w:bCs/>
          <w:color w:val="1F3864"/>
          <w:sz w:val="28"/>
          <w:szCs w:val="28"/>
        </w:rPr>
        <w:t>Contexte</w:t>
      </w:r>
      <w:proofErr w:type="spellEnd"/>
      <w:r w:rsidRPr="08BDC427">
        <w:rPr>
          <w:b/>
          <w:bCs/>
          <w:color w:val="1F3864"/>
          <w:sz w:val="28"/>
          <w:szCs w:val="28"/>
        </w:rPr>
        <w:t xml:space="preserve"> du </w:t>
      </w:r>
      <w:proofErr w:type="spellStart"/>
      <w:r w:rsidRPr="08BDC427">
        <w:rPr>
          <w:b/>
          <w:bCs/>
          <w:color w:val="1F3864"/>
          <w:sz w:val="28"/>
          <w:szCs w:val="28"/>
        </w:rPr>
        <w:t>projet</w:t>
      </w:r>
      <w:proofErr w:type="spellEnd"/>
      <w:r w:rsidRPr="08BDC427">
        <w:rPr>
          <w:b/>
          <w:bCs/>
          <w:color w:val="1F3864"/>
          <w:sz w:val="28"/>
          <w:szCs w:val="28"/>
        </w:rPr>
        <w:t xml:space="preserve"> (</w:t>
      </w:r>
      <w:proofErr w:type="spellStart"/>
      <w:r w:rsidRPr="08BDC427">
        <w:rPr>
          <w:b/>
          <w:bCs/>
          <w:color w:val="1F3864"/>
          <w:sz w:val="28"/>
          <w:szCs w:val="28"/>
        </w:rPr>
        <w:t>révision</w:t>
      </w:r>
      <w:proofErr w:type="spellEnd"/>
      <w:r w:rsidRPr="08BDC427">
        <w:rPr>
          <w:b/>
          <w:bCs/>
          <w:color w:val="1F3864"/>
          <w:sz w:val="28"/>
          <w:szCs w:val="28"/>
        </w:rPr>
        <w:t>)</w:t>
      </w:r>
      <w:bookmarkEnd w:id="5"/>
    </w:p>
    <w:p w:rsidRPr="00461D47" w:rsidR="00B07213" w:rsidRDefault="08BDC427" w14:paraId="216F71F4" w14:textId="77777777">
      <w:pPr>
        <w:spacing w:after="200"/>
        <w:jc w:val="both"/>
        <w:rPr>
          <w:lang w:val="fr-CA"/>
        </w:rPr>
      </w:pPr>
      <w:r w:rsidRPr="00461D47">
        <w:rPr>
          <w:lang w:val="fr-CA"/>
        </w:rPr>
        <w:t>Le contexte défini dans le rapport de définition du projet est repris sans changement à cette étape. Il devra être révisé si l'équipe modifie l'ampleur du projet en cours de planification.</w:t>
      </w:r>
    </w:p>
    <w:p w:rsidRPr="00461D47" w:rsidR="00B07213" w:rsidRDefault="08BDC427" w14:paraId="2174D397" w14:textId="77777777">
      <w:pPr>
        <w:spacing w:before="200" w:after="80" w:line="276" w:lineRule="auto"/>
        <w:rPr>
          <w:lang w:val="fr-CA"/>
        </w:rPr>
      </w:pPr>
      <w:r w:rsidRPr="00461D47">
        <w:rPr>
          <w:b/>
          <w:i/>
          <w:sz w:val="20"/>
          <w:szCs w:val="20"/>
          <w:lang w:val="fr-CA"/>
        </w:rPr>
        <w:t>Tableau 2.1 · Fiche de l'organisation (reprise du rapport de définition du projet)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6860"/>
      </w:tblGrid>
      <w:tr w:rsidR="00B07213" w:rsidTr="08BDC427" w14:paraId="03F15844" w14:textId="77777777">
        <w:trPr>
          <w:tblHeader/>
        </w:trPr>
        <w:tc>
          <w:tcPr>
            <w:tcW w:w="2500" w:type="dxa"/>
            <w:shd w:val="clear" w:color="auto" w:fill="1F3864"/>
            <w:tcMar>
              <w:top w:w="60" w:type="dxa"/>
              <w:left w:w="90" w:type="dxa"/>
              <w:bottom w:w="60" w:type="dxa"/>
              <w:right w:w="90" w:type="dxa"/>
            </w:tcMar>
            <w:vAlign w:val="center"/>
          </w:tcPr>
          <w:p w:rsidR="00B07213" w:rsidRDefault="08BDC427" w14:paraId="13E3086D" w14:textId="77777777">
            <w:pPr>
              <w:spacing w:line="264" w:lineRule="auto"/>
            </w:pPr>
            <w:proofErr w:type="spellStart"/>
            <w:r w:rsidRPr="08BDC427">
              <w:rPr>
                <w:b/>
                <w:bCs/>
                <w:color w:val="FFFFFF"/>
                <w:sz w:val="18"/>
                <w:szCs w:val="18"/>
              </w:rPr>
              <w:t>Élément</w:t>
            </w:r>
            <w:proofErr w:type="spellEnd"/>
          </w:p>
        </w:tc>
        <w:tc>
          <w:tcPr>
            <w:tcW w:w="6860" w:type="dxa"/>
            <w:shd w:val="clear" w:color="auto" w:fill="1F3864"/>
            <w:tcMar>
              <w:top w:w="60" w:type="dxa"/>
              <w:left w:w="90" w:type="dxa"/>
              <w:bottom w:w="60" w:type="dxa"/>
              <w:right w:w="90" w:type="dxa"/>
            </w:tcMar>
            <w:vAlign w:val="center"/>
          </w:tcPr>
          <w:p w:rsidR="00B07213" w:rsidRDefault="00FB4A01" w14:paraId="31FF54C8" w14:textId="77777777">
            <w:pPr>
              <w:spacing w:line="264" w:lineRule="auto"/>
            </w:pPr>
            <w:r>
              <w:rPr>
                <w:b/>
                <w:bCs/>
                <w:color w:val="FFFFFF"/>
                <w:sz w:val="18"/>
                <w:szCs w:val="18"/>
              </w:rPr>
              <w:t>Description</w:t>
            </w:r>
          </w:p>
        </w:tc>
      </w:tr>
      <w:tr w:rsidR="00B07213" w:rsidTr="08BDC427" w14:paraId="413E8887" w14:textId="77777777">
        <w:tc>
          <w:tcPr>
            <w:tcW w:w="2500" w:type="dxa"/>
            <w:tcMar>
              <w:top w:w="60" w:type="dxa"/>
              <w:left w:w="90" w:type="dxa"/>
              <w:bottom w:w="60" w:type="dxa"/>
              <w:right w:w="90" w:type="dxa"/>
            </w:tcMar>
            <w:vAlign w:val="center"/>
          </w:tcPr>
          <w:p w:rsidR="00B07213" w:rsidRDefault="08BDC427" w14:paraId="7A2ABFD2" w14:textId="77777777">
            <w:pPr>
              <w:spacing w:line="264" w:lineRule="auto"/>
            </w:pPr>
            <w:r w:rsidRPr="08BDC427">
              <w:rPr>
                <w:b/>
                <w:bCs/>
                <w:sz w:val="18"/>
                <w:szCs w:val="18"/>
              </w:rPr>
              <w:t xml:space="preserve">Nom de </w:t>
            </w:r>
            <w:proofErr w:type="spellStart"/>
            <w:r w:rsidRPr="08BDC427">
              <w:rPr>
                <w:b/>
                <w:bCs/>
                <w:sz w:val="18"/>
                <w:szCs w:val="18"/>
              </w:rPr>
              <w:t>l'entreprise</w:t>
            </w:r>
            <w:proofErr w:type="spellEnd"/>
          </w:p>
        </w:tc>
        <w:tc>
          <w:tcPr>
            <w:tcW w:w="6860" w:type="dxa"/>
            <w:tcMar>
              <w:top w:w="60" w:type="dxa"/>
              <w:left w:w="90" w:type="dxa"/>
              <w:bottom w:w="60" w:type="dxa"/>
              <w:right w:w="90" w:type="dxa"/>
            </w:tcMar>
            <w:vAlign w:val="center"/>
          </w:tcPr>
          <w:p w:rsidR="00B07213" w:rsidRDefault="08BDC427" w14:paraId="79B13B75" w14:textId="77777777">
            <w:pPr>
              <w:spacing w:line="264" w:lineRule="auto"/>
            </w:pPr>
            <w:proofErr w:type="spellStart"/>
            <w:r w:rsidRPr="08BDC427">
              <w:rPr>
                <w:sz w:val="18"/>
                <w:szCs w:val="18"/>
              </w:rPr>
              <w:t>Divertiflix</w:t>
            </w:r>
            <w:proofErr w:type="spellEnd"/>
          </w:p>
        </w:tc>
      </w:tr>
      <w:tr w:rsidR="00B07213" w:rsidTr="08BDC427" w14:paraId="60AB36C3" w14:textId="77777777">
        <w:tc>
          <w:tcPr>
            <w:tcW w:w="2500" w:type="dxa"/>
            <w:tcMar>
              <w:top w:w="60" w:type="dxa"/>
              <w:left w:w="90" w:type="dxa"/>
              <w:bottom w:w="60" w:type="dxa"/>
              <w:right w:w="90" w:type="dxa"/>
            </w:tcMar>
            <w:vAlign w:val="center"/>
          </w:tcPr>
          <w:p w:rsidR="00B07213" w:rsidRDefault="08BDC427" w14:paraId="20995351" w14:textId="77777777">
            <w:pPr>
              <w:spacing w:line="264" w:lineRule="auto"/>
            </w:pPr>
            <w:r w:rsidRPr="08BDC427">
              <w:rPr>
                <w:b/>
                <w:bCs/>
                <w:sz w:val="18"/>
                <w:szCs w:val="18"/>
              </w:rPr>
              <w:t xml:space="preserve">Type </w:t>
            </w:r>
            <w:proofErr w:type="spellStart"/>
            <w:r w:rsidRPr="08BDC427">
              <w:rPr>
                <w:b/>
                <w:bCs/>
                <w:sz w:val="18"/>
                <w:szCs w:val="18"/>
              </w:rPr>
              <w:t>d'entreprise</w:t>
            </w:r>
            <w:proofErr w:type="spellEnd"/>
          </w:p>
        </w:tc>
        <w:tc>
          <w:tcPr>
            <w:tcW w:w="6860" w:type="dxa"/>
            <w:tcMar>
              <w:top w:w="60" w:type="dxa"/>
              <w:left w:w="90" w:type="dxa"/>
              <w:bottom w:w="60" w:type="dxa"/>
              <w:right w:w="90" w:type="dxa"/>
            </w:tcMar>
            <w:vAlign w:val="center"/>
          </w:tcPr>
          <w:p w:rsidR="00B07213" w:rsidRDefault="08BDC427" w14:paraId="4A09F269" w14:textId="77777777">
            <w:pPr>
              <w:spacing w:line="264" w:lineRule="auto"/>
            </w:pPr>
            <w:proofErr w:type="spellStart"/>
            <w:r w:rsidRPr="08BDC427">
              <w:rPr>
                <w:sz w:val="18"/>
                <w:szCs w:val="18"/>
              </w:rPr>
              <w:t>Entreprise</w:t>
            </w:r>
            <w:proofErr w:type="spellEnd"/>
            <w:r w:rsidRPr="08BDC427">
              <w:rPr>
                <w:sz w:val="18"/>
                <w:szCs w:val="18"/>
              </w:rPr>
              <w:t xml:space="preserve"> de divertissement</w:t>
            </w:r>
          </w:p>
        </w:tc>
      </w:tr>
      <w:tr w:rsidRPr="00401BD3" w:rsidR="00B07213" w:rsidTr="08BDC427" w14:paraId="21E41751" w14:textId="77777777">
        <w:tc>
          <w:tcPr>
            <w:tcW w:w="2500" w:type="dxa"/>
            <w:tcMar>
              <w:top w:w="60" w:type="dxa"/>
              <w:left w:w="90" w:type="dxa"/>
              <w:bottom w:w="60" w:type="dxa"/>
              <w:right w:w="90" w:type="dxa"/>
            </w:tcMar>
            <w:vAlign w:val="center"/>
          </w:tcPr>
          <w:p w:rsidR="00B07213" w:rsidRDefault="08BDC427" w14:paraId="395089AD" w14:textId="77777777">
            <w:pPr>
              <w:spacing w:line="264" w:lineRule="auto"/>
            </w:pPr>
            <w:proofErr w:type="spellStart"/>
            <w:r w:rsidRPr="08BDC427">
              <w:rPr>
                <w:b/>
                <w:bCs/>
                <w:sz w:val="18"/>
                <w:szCs w:val="18"/>
              </w:rPr>
              <w:t>Définition</w:t>
            </w:r>
            <w:proofErr w:type="spellEnd"/>
            <w:r w:rsidRPr="08BDC427">
              <w:rPr>
                <w:b/>
                <w:bCs/>
                <w:sz w:val="18"/>
                <w:szCs w:val="18"/>
              </w:rPr>
              <w:t xml:space="preserve"> des </w:t>
            </w:r>
            <w:proofErr w:type="spellStart"/>
            <w:r w:rsidRPr="08BDC427">
              <w:rPr>
                <w:b/>
                <w:bCs/>
                <w:sz w:val="18"/>
                <w:szCs w:val="18"/>
              </w:rPr>
              <w:t>activités</w:t>
            </w:r>
            <w:proofErr w:type="spellEnd"/>
          </w:p>
        </w:tc>
        <w:tc>
          <w:tcPr>
            <w:tcW w:w="6860" w:type="dxa"/>
            <w:tcMar>
              <w:top w:w="60" w:type="dxa"/>
              <w:left w:w="90" w:type="dxa"/>
              <w:bottom w:w="60" w:type="dxa"/>
              <w:right w:w="90" w:type="dxa"/>
            </w:tcMar>
            <w:vAlign w:val="center"/>
          </w:tcPr>
          <w:p w:rsidRPr="00461D47" w:rsidR="00B07213" w:rsidRDefault="08BDC427" w14:paraId="4FCD0D4C" w14:textId="77777777">
            <w:pPr>
              <w:spacing w:line="264" w:lineRule="auto"/>
              <w:rPr>
                <w:lang w:val="fr-CA"/>
              </w:rPr>
            </w:pPr>
            <w:r w:rsidRPr="00461D47">
              <w:rPr>
                <w:sz w:val="18"/>
                <w:szCs w:val="18"/>
                <w:lang w:val="fr-CA"/>
              </w:rPr>
              <w:t>Diffusion en continu de films et de séries</w:t>
            </w:r>
          </w:p>
        </w:tc>
      </w:tr>
      <w:tr w:rsidRPr="00401BD3" w:rsidR="00B07213" w:rsidTr="08BDC427" w14:paraId="545DE890" w14:textId="77777777">
        <w:tc>
          <w:tcPr>
            <w:tcW w:w="2500" w:type="dxa"/>
            <w:tcMar>
              <w:top w:w="60" w:type="dxa"/>
              <w:left w:w="90" w:type="dxa"/>
              <w:bottom w:w="60" w:type="dxa"/>
              <w:right w:w="90" w:type="dxa"/>
            </w:tcMar>
            <w:vAlign w:val="center"/>
          </w:tcPr>
          <w:p w:rsidR="00B07213" w:rsidRDefault="08BDC427" w14:paraId="40651151" w14:textId="77777777">
            <w:pPr>
              <w:spacing w:line="264" w:lineRule="auto"/>
            </w:pPr>
            <w:proofErr w:type="spellStart"/>
            <w:r w:rsidRPr="08BDC427">
              <w:rPr>
                <w:b/>
                <w:bCs/>
                <w:sz w:val="18"/>
                <w:szCs w:val="18"/>
              </w:rPr>
              <w:t>Produits</w:t>
            </w:r>
            <w:proofErr w:type="spellEnd"/>
            <w:r w:rsidRPr="08BDC427">
              <w:rPr>
                <w:b/>
                <w:bCs/>
                <w:sz w:val="18"/>
                <w:szCs w:val="18"/>
              </w:rPr>
              <w:t xml:space="preserve"> et services </w:t>
            </w:r>
            <w:proofErr w:type="spellStart"/>
            <w:r w:rsidRPr="08BDC427">
              <w:rPr>
                <w:b/>
                <w:bCs/>
                <w:sz w:val="18"/>
                <w:szCs w:val="18"/>
              </w:rPr>
              <w:t>offerts</w:t>
            </w:r>
            <w:proofErr w:type="spellEnd"/>
          </w:p>
        </w:tc>
        <w:tc>
          <w:tcPr>
            <w:tcW w:w="6860" w:type="dxa"/>
            <w:tcMar>
              <w:top w:w="60" w:type="dxa"/>
              <w:left w:w="90" w:type="dxa"/>
              <w:bottom w:w="60" w:type="dxa"/>
              <w:right w:w="90" w:type="dxa"/>
            </w:tcMar>
            <w:vAlign w:val="center"/>
          </w:tcPr>
          <w:p w:rsidRPr="00461D47" w:rsidR="00B07213" w:rsidRDefault="08BDC427" w14:paraId="5F07E844" w14:textId="77777777">
            <w:pPr>
              <w:spacing w:line="264" w:lineRule="auto"/>
              <w:rPr>
                <w:lang w:val="fr-CA"/>
              </w:rPr>
            </w:pPr>
            <w:r w:rsidRPr="00461D47">
              <w:rPr>
                <w:sz w:val="18"/>
                <w:szCs w:val="18"/>
                <w:lang w:val="fr-CA"/>
              </w:rPr>
              <w:t>Service de vidéo sur demande</w:t>
            </w:r>
          </w:p>
        </w:tc>
      </w:tr>
      <w:tr w:rsidR="00B07213" w:rsidTr="08BDC427" w14:paraId="6B3F6E85" w14:textId="77777777">
        <w:tc>
          <w:tcPr>
            <w:tcW w:w="2500" w:type="dxa"/>
            <w:tcMar>
              <w:top w:w="60" w:type="dxa"/>
              <w:left w:w="90" w:type="dxa"/>
              <w:bottom w:w="60" w:type="dxa"/>
              <w:right w:w="90" w:type="dxa"/>
            </w:tcMar>
            <w:vAlign w:val="center"/>
          </w:tcPr>
          <w:p w:rsidR="00B07213" w:rsidRDefault="08BDC427" w14:paraId="28838432" w14:textId="77777777">
            <w:pPr>
              <w:spacing w:line="264" w:lineRule="auto"/>
            </w:pPr>
            <w:r w:rsidRPr="08BDC427">
              <w:rPr>
                <w:b/>
                <w:bCs/>
                <w:sz w:val="18"/>
                <w:szCs w:val="18"/>
              </w:rPr>
              <w:t xml:space="preserve">Nombre </w:t>
            </w:r>
            <w:proofErr w:type="spellStart"/>
            <w:r w:rsidRPr="08BDC427">
              <w:rPr>
                <w:b/>
                <w:bCs/>
                <w:sz w:val="18"/>
                <w:szCs w:val="18"/>
              </w:rPr>
              <w:t>d'employés</w:t>
            </w:r>
            <w:proofErr w:type="spellEnd"/>
          </w:p>
        </w:tc>
        <w:tc>
          <w:tcPr>
            <w:tcW w:w="6860" w:type="dxa"/>
            <w:tcMar>
              <w:top w:w="60" w:type="dxa"/>
              <w:left w:w="90" w:type="dxa"/>
              <w:bottom w:w="60" w:type="dxa"/>
              <w:right w:w="90" w:type="dxa"/>
            </w:tcMar>
            <w:vAlign w:val="center"/>
          </w:tcPr>
          <w:p w:rsidR="00B07213" w:rsidRDefault="00FB4A01" w14:paraId="5E8976A2" w14:textId="77777777">
            <w:pPr>
              <w:spacing w:line="264" w:lineRule="auto"/>
            </w:pPr>
            <w:r>
              <w:rPr>
                <w:sz w:val="18"/>
                <w:szCs w:val="18"/>
              </w:rPr>
              <w:t>cinq</w:t>
            </w:r>
          </w:p>
        </w:tc>
      </w:tr>
      <w:tr w:rsidR="00B07213" w:rsidTr="08BDC427" w14:paraId="507CC244" w14:textId="77777777">
        <w:tc>
          <w:tcPr>
            <w:tcW w:w="2500" w:type="dxa"/>
            <w:tcMar>
              <w:top w:w="60" w:type="dxa"/>
              <w:left w:w="90" w:type="dxa"/>
              <w:bottom w:w="60" w:type="dxa"/>
              <w:right w:w="90" w:type="dxa"/>
            </w:tcMar>
            <w:vAlign w:val="center"/>
          </w:tcPr>
          <w:p w:rsidRPr="00461D47" w:rsidR="00B07213" w:rsidRDefault="08BDC427" w14:paraId="465FD5A6" w14:textId="77777777">
            <w:pPr>
              <w:spacing w:line="264" w:lineRule="auto"/>
              <w:rPr>
                <w:lang w:val="fr-CA"/>
              </w:rPr>
            </w:pPr>
            <w:r w:rsidRPr="00461D47">
              <w:rPr>
                <w:b/>
                <w:sz w:val="18"/>
                <w:szCs w:val="18"/>
                <w:lang w:val="fr-CA"/>
              </w:rPr>
              <w:t>Nombre de postes de travail</w:t>
            </w:r>
          </w:p>
        </w:tc>
        <w:tc>
          <w:tcPr>
            <w:tcW w:w="6860" w:type="dxa"/>
            <w:tcMar>
              <w:top w:w="60" w:type="dxa"/>
              <w:left w:w="90" w:type="dxa"/>
              <w:bottom w:w="60" w:type="dxa"/>
              <w:right w:w="90" w:type="dxa"/>
            </w:tcMar>
            <w:vAlign w:val="center"/>
          </w:tcPr>
          <w:p w:rsidR="00B07213" w:rsidRDefault="00FB4A01" w14:paraId="5ABB9230" w14:textId="77777777">
            <w:pPr>
              <w:spacing w:line="264" w:lineRule="auto"/>
            </w:pPr>
            <w:r>
              <w:rPr>
                <w:sz w:val="18"/>
                <w:szCs w:val="18"/>
              </w:rPr>
              <w:t>cinq</w:t>
            </w:r>
          </w:p>
        </w:tc>
      </w:tr>
      <w:tr w:rsidR="00B07213" w:rsidTr="08BDC427" w14:paraId="697AFE0C" w14:textId="77777777">
        <w:tc>
          <w:tcPr>
            <w:tcW w:w="2500" w:type="dxa"/>
            <w:tcMar>
              <w:top w:w="60" w:type="dxa"/>
              <w:left w:w="90" w:type="dxa"/>
              <w:bottom w:w="60" w:type="dxa"/>
              <w:right w:w="90" w:type="dxa"/>
            </w:tcMar>
            <w:vAlign w:val="center"/>
          </w:tcPr>
          <w:p w:rsidRPr="00461D47" w:rsidR="00B07213" w:rsidRDefault="08BDC427" w14:paraId="22AE737D" w14:textId="77777777">
            <w:pPr>
              <w:spacing w:line="264" w:lineRule="auto"/>
              <w:rPr>
                <w:lang w:val="fr-CA"/>
              </w:rPr>
            </w:pPr>
            <w:r w:rsidRPr="00461D47">
              <w:rPr>
                <w:b/>
                <w:sz w:val="18"/>
                <w:szCs w:val="18"/>
                <w:lang w:val="fr-CA"/>
              </w:rPr>
              <w:t>Type des postes de travail</w:t>
            </w:r>
          </w:p>
        </w:tc>
        <w:tc>
          <w:tcPr>
            <w:tcW w:w="6860" w:type="dxa"/>
            <w:tcMar>
              <w:top w:w="60" w:type="dxa"/>
              <w:left w:w="90" w:type="dxa"/>
              <w:bottom w:w="60" w:type="dxa"/>
              <w:right w:w="90" w:type="dxa"/>
            </w:tcMar>
            <w:vAlign w:val="center"/>
          </w:tcPr>
          <w:p w:rsidR="00B07213" w:rsidRDefault="08BDC427" w14:paraId="00A6D604" w14:textId="77777777">
            <w:pPr>
              <w:spacing w:line="264" w:lineRule="auto"/>
            </w:pPr>
            <w:proofErr w:type="spellStart"/>
            <w:r w:rsidRPr="08BDC427">
              <w:rPr>
                <w:sz w:val="18"/>
                <w:szCs w:val="18"/>
              </w:rPr>
              <w:t>Ordinateurs</w:t>
            </w:r>
            <w:proofErr w:type="spellEnd"/>
            <w:r w:rsidRPr="08BDC427">
              <w:rPr>
                <w:sz w:val="18"/>
                <w:szCs w:val="18"/>
              </w:rPr>
              <w:t xml:space="preserve"> portables</w:t>
            </w:r>
          </w:p>
        </w:tc>
      </w:tr>
      <w:tr w:rsidR="00B07213" w:rsidTr="08BDC427" w14:paraId="3CFDD41B" w14:textId="77777777">
        <w:tc>
          <w:tcPr>
            <w:tcW w:w="2500" w:type="dxa"/>
            <w:tcMar>
              <w:top w:w="60" w:type="dxa"/>
              <w:left w:w="90" w:type="dxa"/>
              <w:bottom w:w="60" w:type="dxa"/>
              <w:right w:w="90" w:type="dxa"/>
            </w:tcMar>
            <w:vAlign w:val="center"/>
          </w:tcPr>
          <w:p w:rsidR="00B07213" w:rsidRDefault="08BDC427" w14:paraId="09C033F6" w14:textId="77777777">
            <w:pPr>
              <w:spacing w:line="264" w:lineRule="auto"/>
            </w:pPr>
            <w:proofErr w:type="spellStart"/>
            <w:r w:rsidRPr="08BDC427">
              <w:rPr>
                <w:b/>
                <w:bCs/>
                <w:sz w:val="18"/>
                <w:szCs w:val="18"/>
              </w:rPr>
              <w:t>Répartition</w:t>
            </w:r>
            <w:proofErr w:type="spellEnd"/>
            <w:r w:rsidRPr="08BDC427">
              <w:rPr>
                <w:b/>
                <w:bCs/>
                <w:sz w:val="18"/>
                <w:szCs w:val="18"/>
              </w:rPr>
              <w:t xml:space="preserve"> </w:t>
            </w:r>
            <w:proofErr w:type="spellStart"/>
            <w:r w:rsidRPr="08BDC427">
              <w:rPr>
                <w:b/>
                <w:bCs/>
                <w:sz w:val="18"/>
                <w:szCs w:val="18"/>
              </w:rPr>
              <w:t>géographique</w:t>
            </w:r>
            <w:proofErr w:type="spellEnd"/>
          </w:p>
        </w:tc>
        <w:tc>
          <w:tcPr>
            <w:tcW w:w="6860" w:type="dxa"/>
            <w:tcMar>
              <w:top w:w="60" w:type="dxa"/>
              <w:left w:w="90" w:type="dxa"/>
              <w:bottom w:w="60" w:type="dxa"/>
              <w:right w:w="90" w:type="dxa"/>
            </w:tcMar>
            <w:vAlign w:val="center"/>
          </w:tcPr>
          <w:p w:rsidR="00B07213" w:rsidRDefault="00FB4A01" w14:paraId="68C85168" w14:textId="77777777">
            <w:pPr>
              <w:spacing w:line="264" w:lineRule="auto"/>
            </w:pPr>
            <w:r>
              <w:rPr>
                <w:sz w:val="18"/>
                <w:szCs w:val="18"/>
              </w:rPr>
              <w:t>Amérique du Nord</w:t>
            </w:r>
          </w:p>
        </w:tc>
      </w:tr>
    </w:tbl>
    <w:p w:rsidRPr="00461D47" w:rsidR="00B07213" w:rsidRDefault="08BDC427" w14:paraId="51AE393F" w14:textId="77777777">
      <w:pPr>
        <w:pStyle w:val="Heading2"/>
        <w:spacing w:before="300" w:after="150" w:line="360" w:lineRule="auto"/>
        <w:rPr>
          <w:lang w:val="fr-CA"/>
        </w:rPr>
      </w:pPr>
      <w:bookmarkStart w:name="_Toc240289505" w:id="6"/>
      <w:r w:rsidRPr="00461D47">
        <w:rPr>
          <w:b/>
          <w:color w:val="2E5395"/>
          <w:sz w:val="24"/>
          <w:szCs w:val="24"/>
          <w:lang w:val="fr-CA"/>
        </w:rPr>
        <w:t>2.1 Synthèse des exigences et des solutions retenues</w:t>
      </w:r>
      <w:bookmarkEnd w:id="6"/>
    </w:p>
    <w:p w:rsidRPr="00461D47" w:rsidR="00B07213" w:rsidRDefault="08BDC427" w14:paraId="22394DE5" w14:textId="77777777">
      <w:pPr>
        <w:spacing w:after="200"/>
        <w:jc w:val="both"/>
        <w:rPr>
          <w:lang w:val="fr-CA"/>
        </w:rPr>
      </w:pPr>
      <w:r w:rsidRPr="00461D47">
        <w:rPr>
          <w:lang w:val="fr-CA"/>
        </w:rPr>
        <w:t>Ce tableau récapitule les douze exigences et les solutions envisagées dans le rapport de définition du projet; il sert de point de départ au cahier des charges fonctionnel, à l'OTP et au budget qui suivent.</w:t>
      </w:r>
    </w:p>
    <w:p w:rsidR="00B07213" w:rsidRDefault="08BDC427" w14:paraId="093212E7" w14:textId="77777777">
      <w:pPr>
        <w:spacing w:before="200" w:after="80" w:line="276" w:lineRule="auto"/>
      </w:pPr>
      <w:r w:rsidRPr="08BDC427">
        <w:rPr>
          <w:b/>
          <w:bCs/>
          <w:i/>
          <w:iCs/>
          <w:sz w:val="20"/>
          <w:szCs w:val="20"/>
        </w:rPr>
        <w:t xml:space="preserve">Tableau 2.2 · </w:t>
      </w:r>
      <w:proofErr w:type="spellStart"/>
      <w:r w:rsidRPr="08BDC427">
        <w:rPr>
          <w:b/>
          <w:bCs/>
          <w:i/>
          <w:iCs/>
          <w:sz w:val="20"/>
          <w:szCs w:val="20"/>
        </w:rPr>
        <w:t>Synthèse</w:t>
      </w:r>
      <w:proofErr w:type="spellEnd"/>
      <w:r w:rsidRPr="08BDC427">
        <w:rPr>
          <w:b/>
          <w:bCs/>
          <w:i/>
          <w:iCs/>
          <w:sz w:val="20"/>
          <w:szCs w:val="20"/>
        </w:rPr>
        <w:t xml:space="preserve"> des exigences</w:t>
      </w:r>
    </w:p>
    <w:tbl>
      <w:tblPr>
        <w:tblW w:w="93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1"/>
        <w:gridCol w:w="2900"/>
        <w:gridCol w:w="1823"/>
        <w:gridCol w:w="1367"/>
        <w:gridCol w:w="1470"/>
        <w:gridCol w:w="1378"/>
      </w:tblGrid>
      <w:tr w:rsidR="00B07213" w:rsidTr="188E6782" w14:paraId="7E6335D4" w14:textId="4C51FA45">
        <w:trPr>
          <w:trHeight w:val="300"/>
          <w:tblHeader/>
        </w:trPr>
        <w:tc>
          <w:tcPr>
            <w:tcW w:w="423" w:type="dxa"/>
            <w:shd w:val="clear" w:color="auto" w:fill="1F3864" w:themeFill="accent1" w:themeFillShade="80"/>
            <w:tcMar>
              <w:top w:w="60" w:type="dxa"/>
              <w:left w:w="90" w:type="dxa"/>
              <w:bottom w:w="60" w:type="dxa"/>
              <w:right w:w="90" w:type="dxa"/>
            </w:tcMar>
            <w:vAlign w:val="center"/>
          </w:tcPr>
          <w:p w:rsidR="00B07213" w:rsidRDefault="00FB4A01" w14:paraId="577B9AAD" w14:textId="77777777">
            <w:pPr>
              <w:spacing w:line="264" w:lineRule="auto"/>
            </w:pPr>
            <w:r>
              <w:rPr>
                <w:b/>
                <w:bCs/>
                <w:color w:val="FFFFFF"/>
                <w:sz w:val="18"/>
                <w:szCs w:val="18"/>
              </w:rPr>
              <w:t>N°</w:t>
            </w:r>
          </w:p>
        </w:tc>
        <w:tc>
          <w:tcPr>
            <w:tcW w:w="2960" w:type="dxa"/>
            <w:shd w:val="clear" w:color="auto" w:fill="1F3864" w:themeFill="accent1" w:themeFillShade="80"/>
            <w:tcMar>
              <w:top w:w="60" w:type="dxa"/>
              <w:left w:w="90" w:type="dxa"/>
              <w:bottom w:w="60" w:type="dxa"/>
              <w:right w:w="90" w:type="dxa"/>
            </w:tcMar>
            <w:vAlign w:val="center"/>
          </w:tcPr>
          <w:p w:rsidR="00B07213" w:rsidRDefault="00FB4A01" w14:paraId="6A0431EE" w14:textId="77777777">
            <w:pPr>
              <w:spacing w:line="264" w:lineRule="auto"/>
            </w:pPr>
            <w:r>
              <w:rPr>
                <w:b/>
                <w:bCs/>
                <w:color w:val="FFFFFF"/>
                <w:sz w:val="18"/>
                <w:szCs w:val="18"/>
              </w:rPr>
              <w:t>Exigence</w:t>
            </w:r>
          </w:p>
        </w:tc>
        <w:tc>
          <w:tcPr>
            <w:tcW w:w="1833" w:type="dxa"/>
            <w:shd w:val="clear" w:color="auto" w:fill="1F3864" w:themeFill="accent1" w:themeFillShade="80"/>
            <w:tcMar>
              <w:top w:w="60" w:type="dxa"/>
              <w:left w:w="90" w:type="dxa"/>
              <w:bottom w:w="60" w:type="dxa"/>
              <w:right w:w="90" w:type="dxa"/>
            </w:tcMar>
            <w:vAlign w:val="center"/>
          </w:tcPr>
          <w:p w:rsidRPr="00652F50" w:rsidR="00B07213" w:rsidRDefault="08BDC427" w14:paraId="270FFA81" w14:textId="47F54E20">
            <w:pPr>
              <w:spacing w:line="264" w:lineRule="auto"/>
              <w:rPr>
                <w:lang w:val="fr-CA"/>
              </w:rPr>
            </w:pPr>
            <w:r w:rsidRPr="007D27D9">
              <w:rPr>
                <w:b/>
                <w:color w:val="FFFFFF"/>
                <w:sz w:val="18"/>
                <w:szCs w:val="18"/>
                <w:lang w:val="fr-CA"/>
              </w:rPr>
              <w:t xml:space="preserve">Solution </w:t>
            </w:r>
            <w:proofErr w:type="gramStart"/>
            <w:r w:rsidRPr="007D27D9">
              <w:rPr>
                <w:b/>
                <w:color w:val="FFFFFF"/>
                <w:sz w:val="18"/>
                <w:szCs w:val="18"/>
                <w:lang w:val="fr-CA"/>
              </w:rPr>
              <w:t>retenue</w:t>
            </w:r>
            <w:r w:rsidRPr="007D27D9" w:rsidR="008E2B21">
              <w:rPr>
                <w:b/>
                <w:color w:val="FFFFFF"/>
                <w:sz w:val="18"/>
                <w:szCs w:val="18"/>
                <w:lang w:val="fr-CA"/>
              </w:rPr>
              <w:t>(</w:t>
            </w:r>
            <w:proofErr w:type="spellStart"/>
            <w:proofErr w:type="gramEnd"/>
            <w:r w:rsidRPr="007D27D9" w:rsidR="007D27D9">
              <w:rPr>
                <w:b/>
                <w:color w:val="FFFFFF"/>
                <w:sz w:val="18"/>
                <w:szCs w:val="18"/>
                <w:lang w:val="fr-CA"/>
              </w:rPr>
              <w:t>Ouvrale</w:t>
            </w:r>
            <w:proofErr w:type="spellEnd"/>
            <w:r w:rsidRPr="007D27D9" w:rsidR="007D27D9">
              <w:rPr>
                <w:b/>
                <w:color w:val="FFFFFF"/>
                <w:sz w:val="18"/>
                <w:szCs w:val="18"/>
                <w:lang w:val="fr-CA"/>
              </w:rPr>
              <w:t xml:space="preserve"> </w:t>
            </w:r>
            <w:proofErr w:type="spellStart"/>
            <w:proofErr w:type="gramStart"/>
            <w:r w:rsidRPr="007D27D9" w:rsidR="007D27D9">
              <w:rPr>
                <w:b/>
                <w:color w:val="FFFFFF"/>
                <w:sz w:val="18"/>
                <w:szCs w:val="18"/>
                <w:lang w:val="fr-CA"/>
              </w:rPr>
              <w:t>a</w:t>
            </w:r>
            <w:proofErr w:type="spellEnd"/>
            <w:proofErr w:type="gramEnd"/>
            <w:r w:rsidRPr="007D27D9" w:rsidR="007D27D9">
              <w:rPr>
                <w:b/>
                <w:color w:val="FFFFFF"/>
                <w:sz w:val="18"/>
                <w:szCs w:val="18"/>
                <w:lang w:val="fr-CA"/>
              </w:rPr>
              <w:t xml:space="preserve"> c</w:t>
            </w:r>
            <w:r w:rsidR="007D27D9">
              <w:rPr>
                <w:b/>
                <w:color w:val="FFFFFF"/>
                <w:sz w:val="18"/>
                <w:szCs w:val="18"/>
                <w:lang w:val="fr-CA"/>
              </w:rPr>
              <w:t>hanger)</w:t>
            </w:r>
          </w:p>
        </w:tc>
        <w:tc>
          <w:tcPr>
            <w:tcW w:w="1381" w:type="dxa"/>
            <w:shd w:val="clear" w:color="auto" w:fill="1F3864" w:themeFill="accent1" w:themeFillShade="80"/>
            <w:tcMar>
              <w:top w:w="60" w:type="dxa"/>
              <w:left w:w="90" w:type="dxa"/>
              <w:bottom w:w="60" w:type="dxa"/>
              <w:right w:w="90" w:type="dxa"/>
            </w:tcMar>
            <w:vAlign w:val="center"/>
          </w:tcPr>
          <w:p w:rsidR="00B07213" w:rsidRDefault="00FB4A01" w14:paraId="3AB3EEAD" w14:textId="77777777">
            <w:pPr>
              <w:spacing w:line="264" w:lineRule="auto"/>
            </w:pPr>
            <w:r>
              <w:rPr>
                <w:b/>
                <w:bCs/>
                <w:color w:val="FFFFFF"/>
                <w:sz w:val="18"/>
                <w:szCs w:val="18"/>
              </w:rPr>
              <w:t>Type</w:t>
            </w:r>
          </w:p>
        </w:tc>
        <w:tc>
          <w:tcPr>
            <w:tcW w:w="1381" w:type="dxa"/>
            <w:shd w:val="clear" w:color="auto" w:fill="1F3864" w:themeFill="accent1" w:themeFillShade="80"/>
            <w:tcMar>
              <w:top w:w="60" w:type="dxa"/>
              <w:left w:w="90" w:type="dxa"/>
              <w:bottom w:w="60" w:type="dxa"/>
              <w:right w:w="90" w:type="dxa"/>
            </w:tcMar>
            <w:vAlign w:val="center"/>
          </w:tcPr>
          <w:p w:rsidRPr="3D748FD6" w:rsidR="219B694F" w:rsidP="3D748FD6" w:rsidRDefault="219B694F" w14:paraId="427E9307" w14:textId="0678190F">
            <w:pPr>
              <w:spacing w:line="264" w:lineRule="auto"/>
              <w:rPr>
                <w:b/>
                <w:bCs/>
                <w:color w:val="FFFFFF"/>
                <w:sz w:val="18"/>
                <w:szCs w:val="18"/>
              </w:rPr>
            </w:pPr>
            <w:r w:rsidRPr="3D748FD6">
              <w:rPr>
                <w:b/>
                <w:bCs/>
                <w:color w:val="FFFFFF"/>
                <w:sz w:val="18"/>
                <w:szCs w:val="18"/>
              </w:rPr>
              <w:t>Linux/wind</w:t>
            </w:r>
            <w:r w:rsidRPr="3D748FD6" w:rsidR="2508FE95">
              <w:rPr>
                <w:b/>
                <w:bCs/>
                <w:color w:val="FFFFFF"/>
                <w:sz w:val="18"/>
                <w:szCs w:val="18"/>
              </w:rPr>
              <w:t>ows</w:t>
            </w:r>
          </w:p>
        </w:tc>
        <w:tc>
          <w:tcPr>
            <w:tcW w:w="1381" w:type="dxa"/>
            <w:shd w:val="clear" w:color="auto" w:fill="1F3864" w:themeFill="accent1" w:themeFillShade="80"/>
            <w:tcMar>
              <w:top w:w="60" w:type="dxa"/>
              <w:left w:w="90" w:type="dxa"/>
              <w:bottom w:w="60" w:type="dxa"/>
              <w:right w:w="90" w:type="dxa"/>
            </w:tcMar>
            <w:vAlign w:val="center"/>
          </w:tcPr>
          <w:p w:rsidRPr="3D748FD6" w:rsidR="200F9668" w:rsidP="3D748FD6" w:rsidRDefault="200F9668" w14:paraId="576A8976" w14:textId="09104EDA">
            <w:pPr>
              <w:spacing w:line="264" w:lineRule="auto"/>
              <w:rPr>
                <w:b/>
                <w:bCs/>
                <w:color w:val="FFFFFF"/>
                <w:sz w:val="18"/>
                <w:szCs w:val="18"/>
              </w:rPr>
            </w:pPr>
            <w:proofErr w:type="spellStart"/>
            <w:r w:rsidRPr="3D748FD6">
              <w:rPr>
                <w:b/>
                <w:bCs/>
                <w:color w:val="FFFFFF"/>
                <w:sz w:val="18"/>
                <w:szCs w:val="18"/>
              </w:rPr>
              <w:t>Resposnable</w:t>
            </w:r>
            <w:proofErr w:type="spellEnd"/>
          </w:p>
        </w:tc>
      </w:tr>
      <w:tr w:rsidR="00B07213" w:rsidTr="188E6782" w14:paraId="3DF9121C" w14:textId="779CC783">
        <w:trPr>
          <w:trHeight w:val="300"/>
        </w:trPr>
        <w:tc>
          <w:tcPr>
            <w:tcW w:w="423" w:type="dxa"/>
            <w:tcMar>
              <w:top w:w="60" w:type="dxa"/>
              <w:left w:w="90" w:type="dxa"/>
              <w:bottom w:w="60" w:type="dxa"/>
              <w:right w:w="90" w:type="dxa"/>
            </w:tcMar>
            <w:vAlign w:val="center"/>
          </w:tcPr>
          <w:p w:rsidR="00B07213" w:rsidRDefault="00FB4A01" w14:paraId="649841BE" w14:textId="77777777">
            <w:pPr>
              <w:spacing w:line="264" w:lineRule="auto"/>
              <w:jc w:val="center"/>
            </w:pPr>
            <w:r>
              <w:rPr>
                <w:sz w:val="18"/>
                <w:szCs w:val="18"/>
              </w:rPr>
              <w:t>1</w:t>
            </w:r>
          </w:p>
        </w:tc>
        <w:tc>
          <w:tcPr>
            <w:tcW w:w="2960" w:type="dxa"/>
            <w:tcMar>
              <w:top w:w="60" w:type="dxa"/>
              <w:left w:w="90" w:type="dxa"/>
              <w:bottom w:w="60" w:type="dxa"/>
              <w:right w:w="90" w:type="dxa"/>
            </w:tcMar>
            <w:vAlign w:val="center"/>
          </w:tcPr>
          <w:p w:rsidRPr="00461D47" w:rsidR="00B07213" w:rsidRDefault="08BDC427" w14:paraId="0E436278" w14:textId="77777777">
            <w:pPr>
              <w:spacing w:line="264" w:lineRule="auto"/>
              <w:rPr>
                <w:lang w:val="fr-CA"/>
              </w:rPr>
            </w:pPr>
            <w:r w:rsidRPr="00461D47">
              <w:rPr>
                <w:sz w:val="18"/>
                <w:szCs w:val="18"/>
                <w:lang w:val="fr-CA"/>
              </w:rPr>
              <w:t>Accès à distance protégé par VPN (usagers et support technique)</w:t>
            </w:r>
          </w:p>
        </w:tc>
        <w:tc>
          <w:tcPr>
            <w:tcW w:w="1833" w:type="dxa"/>
            <w:tcMar>
              <w:top w:w="60" w:type="dxa"/>
              <w:left w:w="90" w:type="dxa"/>
              <w:bottom w:w="60" w:type="dxa"/>
              <w:right w:w="90" w:type="dxa"/>
            </w:tcMar>
            <w:vAlign w:val="center"/>
          </w:tcPr>
          <w:p w:rsidR="00B07213" w:rsidRDefault="00FB4A01" w14:paraId="4A8B36E5" w14:textId="77777777">
            <w:pPr>
              <w:spacing w:line="264" w:lineRule="auto"/>
            </w:pPr>
            <w:r>
              <w:rPr>
                <w:sz w:val="18"/>
                <w:szCs w:val="18"/>
              </w:rPr>
              <w:t>Xray et OpenVPN</w:t>
            </w:r>
          </w:p>
        </w:tc>
        <w:tc>
          <w:tcPr>
            <w:tcW w:w="1381" w:type="dxa"/>
            <w:tcMar>
              <w:top w:w="60" w:type="dxa"/>
              <w:left w:w="90" w:type="dxa"/>
              <w:bottom w:w="60" w:type="dxa"/>
              <w:right w:w="90" w:type="dxa"/>
            </w:tcMar>
            <w:vAlign w:val="center"/>
          </w:tcPr>
          <w:p w:rsidR="00B07213" w:rsidRDefault="08BDC427" w14:paraId="0A381168"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Pr="3D748FD6" w:rsidR="2AD44B49" w:rsidP="3D748FD6" w:rsidRDefault="2AD44B49" w14:paraId="0F559655" w14:textId="16ED2057">
            <w:pPr>
              <w:spacing w:line="264" w:lineRule="auto"/>
              <w:jc w:val="center"/>
              <w:rPr>
                <w:sz w:val="18"/>
                <w:szCs w:val="18"/>
              </w:rPr>
            </w:pPr>
            <w:proofErr w:type="spellStart"/>
            <w:r w:rsidRPr="3D748FD6">
              <w:rPr>
                <w:sz w:val="18"/>
                <w:szCs w:val="18"/>
              </w:rPr>
              <w:t>linux</w:t>
            </w:r>
            <w:proofErr w:type="spellEnd"/>
          </w:p>
        </w:tc>
        <w:tc>
          <w:tcPr>
            <w:tcW w:w="1381" w:type="dxa"/>
            <w:tcMar>
              <w:top w:w="60" w:type="dxa"/>
              <w:left w:w="90" w:type="dxa"/>
              <w:bottom w:w="60" w:type="dxa"/>
              <w:right w:w="90" w:type="dxa"/>
            </w:tcMar>
            <w:vAlign w:val="center"/>
          </w:tcPr>
          <w:p w:rsidRPr="3D748FD6" w:rsidR="03C164D9" w:rsidP="3D748FD6" w:rsidRDefault="03C164D9" w14:paraId="6BC2FEC6" w14:textId="08946E6F">
            <w:pPr>
              <w:spacing w:line="264" w:lineRule="auto"/>
              <w:jc w:val="center"/>
              <w:rPr>
                <w:sz w:val="18"/>
                <w:szCs w:val="18"/>
              </w:rPr>
            </w:pPr>
            <w:r w:rsidRPr="3D748FD6">
              <w:rPr>
                <w:sz w:val="18"/>
                <w:szCs w:val="18"/>
              </w:rPr>
              <w:t>Maxence</w:t>
            </w:r>
          </w:p>
        </w:tc>
      </w:tr>
      <w:tr w:rsidR="00B07213" w:rsidTr="188E6782" w14:paraId="205729DA" w14:textId="5DA18184">
        <w:trPr>
          <w:trHeight w:val="300"/>
        </w:trPr>
        <w:tc>
          <w:tcPr>
            <w:tcW w:w="423" w:type="dxa"/>
            <w:tcMar>
              <w:top w:w="60" w:type="dxa"/>
              <w:left w:w="90" w:type="dxa"/>
              <w:bottom w:w="60" w:type="dxa"/>
              <w:right w:w="90" w:type="dxa"/>
            </w:tcMar>
            <w:vAlign w:val="center"/>
          </w:tcPr>
          <w:p w:rsidR="00B07213" w:rsidRDefault="00FB4A01" w14:paraId="18F999B5" w14:textId="77777777">
            <w:pPr>
              <w:spacing w:line="264" w:lineRule="auto"/>
              <w:jc w:val="center"/>
            </w:pPr>
            <w:r>
              <w:rPr>
                <w:sz w:val="18"/>
                <w:szCs w:val="18"/>
              </w:rPr>
              <w:t>2</w:t>
            </w:r>
          </w:p>
        </w:tc>
        <w:tc>
          <w:tcPr>
            <w:tcW w:w="2960" w:type="dxa"/>
            <w:tcMar>
              <w:top w:w="60" w:type="dxa"/>
              <w:left w:w="90" w:type="dxa"/>
              <w:bottom w:w="60" w:type="dxa"/>
              <w:right w:w="90" w:type="dxa"/>
            </w:tcMar>
            <w:vAlign w:val="center"/>
          </w:tcPr>
          <w:p w:rsidR="00B07213" w:rsidRDefault="08BDC427" w14:paraId="0D387077" w14:textId="77777777">
            <w:pPr>
              <w:spacing w:line="264" w:lineRule="auto"/>
            </w:pPr>
            <w:proofErr w:type="spellStart"/>
            <w:r w:rsidRPr="08BDC427">
              <w:rPr>
                <w:sz w:val="18"/>
                <w:szCs w:val="18"/>
              </w:rPr>
              <w:t>Courriel</w:t>
            </w:r>
            <w:proofErr w:type="spellEnd"/>
            <w:r w:rsidRPr="08BDC427">
              <w:rPr>
                <w:sz w:val="18"/>
                <w:szCs w:val="18"/>
              </w:rPr>
              <w:t xml:space="preserve"> et </w:t>
            </w:r>
            <w:proofErr w:type="spellStart"/>
            <w:r w:rsidRPr="08BDC427">
              <w:rPr>
                <w:sz w:val="18"/>
                <w:szCs w:val="18"/>
              </w:rPr>
              <w:t>messagerie</w:t>
            </w:r>
            <w:proofErr w:type="spellEnd"/>
            <w:r w:rsidRPr="08BDC427">
              <w:rPr>
                <w:sz w:val="18"/>
                <w:szCs w:val="18"/>
              </w:rPr>
              <w:t xml:space="preserve"> </w:t>
            </w:r>
            <w:proofErr w:type="spellStart"/>
            <w:r w:rsidRPr="08BDC427">
              <w:rPr>
                <w:sz w:val="18"/>
                <w:szCs w:val="18"/>
              </w:rPr>
              <w:t>instantanée</w:t>
            </w:r>
            <w:proofErr w:type="spellEnd"/>
          </w:p>
        </w:tc>
        <w:tc>
          <w:tcPr>
            <w:tcW w:w="1833" w:type="dxa"/>
            <w:tcMar>
              <w:top w:w="60" w:type="dxa"/>
              <w:left w:w="90" w:type="dxa"/>
              <w:bottom w:w="60" w:type="dxa"/>
              <w:right w:w="90" w:type="dxa"/>
            </w:tcMar>
            <w:vAlign w:val="center"/>
          </w:tcPr>
          <w:p w:rsidR="00B07213" w:rsidRDefault="08BDC427" w14:paraId="3A680F5C" w14:textId="77777777">
            <w:pPr>
              <w:spacing w:line="264" w:lineRule="auto"/>
            </w:pPr>
            <w:proofErr w:type="spellStart"/>
            <w:r w:rsidRPr="08BDC427">
              <w:rPr>
                <w:sz w:val="18"/>
                <w:szCs w:val="18"/>
              </w:rPr>
              <w:t>Mailcow</w:t>
            </w:r>
            <w:proofErr w:type="spellEnd"/>
          </w:p>
        </w:tc>
        <w:tc>
          <w:tcPr>
            <w:tcW w:w="1381" w:type="dxa"/>
            <w:tcMar>
              <w:top w:w="60" w:type="dxa"/>
              <w:left w:w="90" w:type="dxa"/>
              <w:bottom w:w="60" w:type="dxa"/>
              <w:right w:w="90" w:type="dxa"/>
            </w:tcMar>
            <w:vAlign w:val="center"/>
          </w:tcPr>
          <w:p w:rsidR="00B07213" w:rsidRDefault="08BDC427" w14:paraId="6ADE2136"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4008B180" w:rsidP="3D748FD6" w:rsidRDefault="000710CF" w14:paraId="5414C415" w14:textId="29456A6F">
            <w:pPr>
              <w:spacing w:line="264" w:lineRule="auto"/>
              <w:jc w:val="center"/>
            </w:pPr>
            <w:r>
              <w:rPr>
                <w:sz w:val="18"/>
                <w:szCs w:val="18"/>
              </w:rPr>
              <w:t>Windows/Linux</w:t>
            </w:r>
          </w:p>
          <w:p w:rsidRPr="3D748FD6" w:rsidR="4008B180" w:rsidP="3D748FD6" w:rsidRDefault="4008B180" w14:paraId="7B9384B7" w14:textId="34AB79D1">
            <w:pPr>
              <w:spacing w:line="264" w:lineRule="auto"/>
              <w:jc w:val="center"/>
              <w:rPr>
                <w:sz w:val="18"/>
                <w:szCs w:val="18"/>
              </w:rPr>
            </w:pPr>
          </w:p>
        </w:tc>
        <w:tc>
          <w:tcPr>
            <w:tcW w:w="1381" w:type="dxa"/>
            <w:tcMar>
              <w:top w:w="60" w:type="dxa"/>
              <w:left w:w="90" w:type="dxa"/>
              <w:bottom w:w="60" w:type="dxa"/>
              <w:right w:w="90" w:type="dxa"/>
            </w:tcMar>
            <w:vAlign w:val="center"/>
          </w:tcPr>
          <w:p w:rsidRPr="3D748FD6" w:rsidR="475624EE" w:rsidP="3D748FD6" w:rsidRDefault="475624EE" w14:paraId="13E4C8EF" w14:textId="310181E6">
            <w:pPr>
              <w:spacing w:line="264" w:lineRule="auto"/>
              <w:jc w:val="center"/>
              <w:rPr>
                <w:sz w:val="18"/>
                <w:szCs w:val="18"/>
              </w:rPr>
            </w:pPr>
            <w:r w:rsidRPr="3D748FD6">
              <w:rPr>
                <w:sz w:val="18"/>
                <w:szCs w:val="18"/>
              </w:rPr>
              <w:t>Émilien</w:t>
            </w:r>
          </w:p>
        </w:tc>
      </w:tr>
      <w:tr w:rsidR="00B07213" w:rsidTr="188E6782" w14:paraId="536512D4" w14:textId="710B30FD">
        <w:trPr>
          <w:trHeight w:val="300"/>
        </w:trPr>
        <w:tc>
          <w:tcPr>
            <w:tcW w:w="423" w:type="dxa"/>
            <w:tcMar>
              <w:top w:w="60" w:type="dxa"/>
              <w:left w:w="90" w:type="dxa"/>
              <w:bottom w:w="60" w:type="dxa"/>
              <w:right w:w="90" w:type="dxa"/>
            </w:tcMar>
            <w:vAlign w:val="center"/>
          </w:tcPr>
          <w:p w:rsidR="00B07213" w:rsidRDefault="00FB4A01" w14:paraId="5FCD5EC4" w14:textId="77777777">
            <w:pPr>
              <w:spacing w:line="264" w:lineRule="auto"/>
              <w:jc w:val="center"/>
            </w:pPr>
            <w:r>
              <w:rPr>
                <w:sz w:val="18"/>
                <w:szCs w:val="18"/>
              </w:rPr>
              <w:t>3</w:t>
            </w:r>
          </w:p>
        </w:tc>
        <w:tc>
          <w:tcPr>
            <w:tcW w:w="2960" w:type="dxa"/>
            <w:tcMar>
              <w:top w:w="60" w:type="dxa"/>
              <w:left w:w="90" w:type="dxa"/>
              <w:bottom w:w="60" w:type="dxa"/>
              <w:right w:w="90" w:type="dxa"/>
            </w:tcMar>
            <w:vAlign w:val="center"/>
          </w:tcPr>
          <w:p w:rsidR="00B07213" w:rsidRDefault="00FB4A01" w14:paraId="20957F65" w14:textId="77777777">
            <w:pPr>
              <w:spacing w:line="264" w:lineRule="auto"/>
            </w:pPr>
            <w:r>
              <w:rPr>
                <w:sz w:val="18"/>
                <w:szCs w:val="18"/>
              </w:rPr>
              <w:t>Antivirus et pare-feu</w:t>
            </w:r>
          </w:p>
        </w:tc>
        <w:tc>
          <w:tcPr>
            <w:tcW w:w="1833" w:type="dxa"/>
            <w:tcMar>
              <w:top w:w="60" w:type="dxa"/>
              <w:left w:w="90" w:type="dxa"/>
              <w:bottom w:w="60" w:type="dxa"/>
              <w:right w:w="90" w:type="dxa"/>
            </w:tcMar>
            <w:vAlign w:val="center"/>
          </w:tcPr>
          <w:p w:rsidR="00B07213" w:rsidRDefault="08BDC427" w14:paraId="24943066" w14:textId="77777777">
            <w:pPr>
              <w:spacing w:line="264" w:lineRule="auto"/>
            </w:pPr>
            <w:proofErr w:type="spellStart"/>
            <w:r w:rsidRPr="08BDC427">
              <w:rPr>
                <w:sz w:val="18"/>
                <w:szCs w:val="18"/>
              </w:rPr>
              <w:t>OPNsense</w:t>
            </w:r>
            <w:proofErr w:type="spellEnd"/>
            <w:r w:rsidRPr="08BDC427">
              <w:rPr>
                <w:sz w:val="18"/>
                <w:szCs w:val="18"/>
              </w:rPr>
              <w:t xml:space="preserve"> </w:t>
            </w:r>
            <w:proofErr w:type="spellStart"/>
            <w:r w:rsidRPr="08BDC427">
              <w:rPr>
                <w:sz w:val="18"/>
                <w:szCs w:val="18"/>
              </w:rPr>
              <w:t>ou</w:t>
            </w:r>
            <w:proofErr w:type="spellEnd"/>
            <w:r w:rsidRPr="08BDC427">
              <w:rPr>
                <w:sz w:val="18"/>
                <w:szCs w:val="18"/>
              </w:rPr>
              <w:t xml:space="preserve"> </w:t>
            </w:r>
            <w:proofErr w:type="spellStart"/>
            <w:r w:rsidRPr="08BDC427">
              <w:rPr>
                <w:sz w:val="18"/>
                <w:szCs w:val="18"/>
              </w:rPr>
              <w:t>pfSense</w:t>
            </w:r>
            <w:proofErr w:type="spellEnd"/>
          </w:p>
        </w:tc>
        <w:tc>
          <w:tcPr>
            <w:tcW w:w="1381" w:type="dxa"/>
            <w:tcMar>
              <w:top w:w="60" w:type="dxa"/>
              <w:left w:w="90" w:type="dxa"/>
              <w:bottom w:w="60" w:type="dxa"/>
              <w:right w:w="90" w:type="dxa"/>
            </w:tcMar>
            <w:vAlign w:val="center"/>
          </w:tcPr>
          <w:p w:rsidR="00B07213" w:rsidRDefault="08BDC427" w14:paraId="2411B0E5" w14:textId="77777777">
            <w:pPr>
              <w:spacing w:line="264" w:lineRule="auto"/>
              <w:jc w:val="center"/>
            </w:pPr>
            <w:proofErr w:type="spellStart"/>
            <w:r w:rsidRPr="08BDC427">
              <w:rPr>
                <w:sz w:val="18"/>
                <w:szCs w:val="18"/>
              </w:rPr>
              <w:t>Contrainte</w:t>
            </w:r>
            <w:proofErr w:type="spellEnd"/>
          </w:p>
        </w:tc>
        <w:tc>
          <w:tcPr>
            <w:tcW w:w="1381" w:type="dxa"/>
            <w:tcMar>
              <w:top w:w="60" w:type="dxa"/>
              <w:left w:w="90" w:type="dxa"/>
              <w:bottom w:w="60" w:type="dxa"/>
              <w:right w:w="90" w:type="dxa"/>
            </w:tcMar>
            <w:vAlign w:val="center"/>
          </w:tcPr>
          <w:p w:rsidR="442EC95C" w:rsidP="3D748FD6" w:rsidRDefault="009F35DD" w14:paraId="3E182DF4" w14:textId="30B46C57">
            <w:pPr>
              <w:spacing w:line="264" w:lineRule="auto"/>
              <w:jc w:val="center"/>
            </w:pPr>
            <w:proofErr w:type="spellStart"/>
            <w:r>
              <w:rPr>
                <w:sz w:val="18"/>
                <w:szCs w:val="18"/>
              </w:rPr>
              <w:t>linux</w:t>
            </w:r>
            <w:proofErr w:type="spellEnd"/>
          </w:p>
          <w:p w:rsidRPr="3D748FD6" w:rsidR="442EC95C" w:rsidP="3D748FD6" w:rsidRDefault="442EC95C" w14:paraId="5948F7E2" w14:textId="4AE50ACD">
            <w:pPr>
              <w:spacing w:line="264" w:lineRule="auto"/>
              <w:jc w:val="center"/>
              <w:rPr>
                <w:sz w:val="18"/>
                <w:szCs w:val="18"/>
              </w:rPr>
            </w:pPr>
          </w:p>
        </w:tc>
        <w:tc>
          <w:tcPr>
            <w:tcW w:w="1381" w:type="dxa"/>
            <w:tcMar>
              <w:top w:w="60" w:type="dxa"/>
              <w:left w:w="90" w:type="dxa"/>
              <w:bottom w:w="60" w:type="dxa"/>
              <w:right w:w="90" w:type="dxa"/>
            </w:tcMar>
            <w:vAlign w:val="center"/>
          </w:tcPr>
          <w:p w:rsidRPr="3D748FD6" w:rsidR="5AC55D73" w:rsidP="3D748FD6" w:rsidRDefault="5AC55D73" w14:paraId="57203F7F" w14:textId="047BA9E5">
            <w:pPr>
              <w:spacing w:line="264" w:lineRule="auto"/>
              <w:jc w:val="center"/>
              <w:rPr>
                <w:sz w:val="18"/>
                <w:szCs w:val="18"/>
              </w:rPr>
            </w:pPr>
            <w:r w:rsidRPr="3D748FD6">
              <w:rPr>
                <w:sz w:val="18"/>
                <w:szCs w:val="18"/>
              </w:rPr>
              <w:t>Abdou</w:t>
            </w:r>
          </w:p>
        </w:tc>
      </w:tr>
      <w:tr w:rsidR="00B07213" w:rsidTr="188E6782" w14:paraId="265404E6" w14:textId="70A597D5">
        <w:trPr>
          <w:trHeight w:val="300"/>
        </w:trPr>
        <w:tc>
          <w:tcPr>
            <w:tcW w:w="423" w:type="dxa"/>
            <w:tcMar>
              <w:top w:w="60" w:type="dxa"/>
              <w:left w:w="90" w:type="dxa"/>
              <w:bottom w:w="60" w:type="dxa"/>
              <w:right w:w="90" w:type="dxa"/>
            </w:tcMar>
            <w:vAlign w:val="center"/>
          </w:tcPr>
          <w:p w:rsidR="00B07213" w:rsidRDefault="00FB4A01" w14:paraId="2598DEE6" w14:textId="77777777">
            <w:pPr>
              <w:spacing w:line="264" w:lineRule="auto"/>
              <w:jc w:val="center"/>
            </w:pPr>
            <w:r>
              <w:rPr>
                <w:sz w:val="18"/>
                <w:szCs w:val="18"/>
              </w:rPr>
              <w:t>4</w:t>
            </w:r>
          </w:p>
        </w:tc>
        <w:tc>
          <w:tcPr>
            <w:tcW w:w="2960" w:type="dxa"/>
            <w:tcMar>
              <w:top w:w="60" w:type="dxa"/>
              <w:left w:w="90" w:type="dxa"/>
              <w:bottom w:w="60" w:type="dxa"/>
              <w:right w:w="90" w:type="dxa"/>
            </w:tcMar>
            <w:vAlign w:val="center"/>
          </w:tcPr>
          <w:p w:rsidR="00B07213" w:rsidRDefault="00FB4A01" w14:paraId="2FFDE04E" w14:textId="77777777">
            <w:pPr>
              <w:spacing w:line="264" w:lineRule="auto"/>
            </w:pPr>
            <w:r>
              <w:rPr>
                <w:sz w:val="18"/>
                <w:szCs w:val="18"/>
              </w:rPr>
              <w:t>Voix sur IP (VoIP)</w:t>
            </w:r>
          </w:p>
        </w:tc>
        <w:tc>
          <w:tcPr>
            <w:tcW w:w="1833" w:type="dxa"/>
            <w:tcMar>
              <w:top w:w="60" w:type="dxa"/>
              <w:left w:w="90" w:type="dxa"/>
              <w:bottom w:w="60" w:type="dxa"/>
              <w:right w:w="90" w:type="dxa"/>
            </w:tcMar>
            <w:vAlign w:val="center"/>
          </w:tcPr>
          <w:p w:rsidR="00B07213" w:rsidRDefault="08BDC427" w14:paraId="7669E8B2" w14:textId="77777777">
            <w:pPr>
              <w:spacing w:line="264" w:lineRule="auto"/>
            </w:pPr>
            <w:proofErr w:type="spellStart"/>
            <w:r w:rsidRPr="08BDC427">
              <w:rPr>
                <w:sz w:val="18"/>
                <w:szCs w:val="18"/>
              </w:rPr>
              <w:t>FreePBX</w:t>
            </w:r>
            <w:proofErr w:type="spellEnd"/>
          </w:p>
        </w:tc>
        <w:tc>
          <w:tcPr>
            <w:tcW w:w="1381" w:type="dxa"/>
            <w:tcMar>
              <w:top w:w="60" w:type="dxa"/>
              <w:left w:w="90" w:type="dxa"/>
              <w:bottom w:w="60" w:type="dxa"/>
              <w:right w:w="90" w:type="dxa"/>
            </w:tcMar>
            <w:vAlign w:val="center"/>
          </w:tcPr>
          <w:p w:rsidR="00B07213" w:rsidRDefault="08BDC427" w14:paraId="0DF55286"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5A894232" w:rsidP="3D748FD6" w:rsidRDefault="5A894232" w14:paraId="0B19E055" w14:textId="16ED2057">
            <w:pPr>
              <w:spacing w:line="264" w:lineRule="auto"/>
              <w:jc w:val="center"/>
            </w:pPr>
            <w:proofErr w:type="spellStart"/>
            <w:r w:rsidRPr="3D748FD6">
              <w:rPr>
                <w:sz w:val="18"/>
                <w:szCs w:val="18"/>
              </w:rPr>
              <w:t>linux</w:t>
            </w:r>
            <w:proofErr w:type="spellEnd"/>
          </w:p>
          <w:p w:rsidRPr="3D748FD6" w:rsidR="5A894232" w:rsidP="3D748FD6" w:rsidRDefault="5A894232" w14:paraId="3B556E0E" w14:textId="5EDABC78">
            <w:pPr>
              <w:spacing w:line="264" w:lineRule="auto"/>
              <w:jc w:val="center"/>
              <w:rPr>
                <w:sz w:val="18"/>
                <w:szCs w:val="18"/>
              </w:rPr>
            </w:pPr>
          </w:p>
        </w:tc>
        <w:tc>
          <w:tcPr>
            <w:tcW w:w="1381" w:type="dxa"/>
            <w:tcMar>
              <w:top w:w="60" w:type="dxa"/>
              <w:left w:w="90" w:type="dxa"/>
              <w:bottom w:w="60" w:type="dxa"/>
              <w:right w:w="90" w:type="dxa"/>
            </w:tcMar>
            <w:vAlign w:val="center"/>
          </w:tcPr>
          <w:p w:rsidRPr="3D748FD6" w:rsidR="28B3A8A4" w:rsidP="3D748FD6" w:rsidRDefault="28B3A8A4" w14:paraId="3D9BA6BB" w14:textId="13EC96E6">
            <w:pPr>
              <w:spacing w:line="264" w:lineRule="auto"/>
              <w:jc w:val="center"/>
              <w:rPr>
                <w:sz w:val="18"/>
                <w:szCs w:val="18"/>
              </w:rPr>
            </w:pPr>
            <w:r w:rsidRPr="3D748FD6">
              <w:rPr>
                <w:sz w:val="18"/>
                <w:szCs w:val="18"/>
              </w:rPr>
              <w:t>Alexi</w:t>
            </w:r>
          </w:p>
        </w:tc>
      </w:tr>
      <w:tr w:rsidR="00B07213" w:rsidTr="188E6782" w14:paraId="37849667" w14:textId="1F48EC1C">
        <w:trPr>
          <w:trHeight w:val="300"/>
        </w:trPr>
        <w:tc>
          <w:tcPr>
            <w:tcW w:w="423" w:type="dxa"/>
            <w:tcMar>
              <w:top w:w="60" w:type="dxa"/>
              <w:left w:w="90" w:type="dxa"/>
              <w:bottom w:w="60" w:type="dxa"/>
              <w:right w:w="90" w:type="dxa"/>
            </w:tcMar>
            <w:vAlign w:val="center"/>
          </w:tcPr>
          <w:p w:rsidR="00B07213" w:rsidRDefault="00FB4A01" w14:paraId="78941E47" w14:textId="77777777">
            <w:pPr>
              <w:spacing w:line="264" w:lineRule="auto"/>
              <w:jc w:val="center"/>
            </w:pPr>
            <w:r>
              <w:rPr>
                <w:sz w:val="18"/>
                <w:szCs w:val="18"/>
              </w:rPr>
              <w:t>5</w:t>
            </w:r>
          </w:p>
        </w:tc>
        <w:tc>
          <w:tcPr>
            <w:tcW w:w="2960" w:type="dxa"/>
            <w:tcMar>
              <w:top w:w="60" w:type="dxa"/>
              <w:left w:w="90" w:type="dxa"/>
              <w:bottom w:w="60" w:type="dxa"/>
              <w:right w:w="90" w:type="dxa"/>
            </w:tcMar>
            <w:vAlign w:val="center"/>
          </w:tcPr>
          <w:p w:rsidRPr="00461D47" w:rsidR="00B07213" w:rsidRDefault="08BDC427" w14:paraId="117194CF" w14:textId="77777777">
            <w:pPr>
              <w:spacing w:line="264" w:lineRule="auto"/>
              <w:rPr>
                <w:lang w:val="fr-CA"/>
              </w:rPr>
            </w:pPr>
            <w:r w:rsidRPr="00461D47">
              <w:rPr>
                <w:sz w:val="18"/>
                <w:szCs w:val="18"/>
                <w:lang w:val="fr-CA"/>
              </w:rPr>
              <w:t>Serveur de développement d'applications web</w:t>
            </w:r>
          </w:p>
        </w:tc>
        <w:tc>
          <w:tcPr>
            <w:tcW w:w="1833" w:type="dxa"/>
            <w:tcMar>
              <w:top w:w="60" w:type="dxa"/>
              <w:left w:w="90" w:type="dxa"/>
              <w:bottom w:w="60" w:type="dxa"/>
              <w:right w:w="90" w:type="dxa"/>
            </w:tcMar>
            <w:vAlign w:val="center"/>
          </w:tcPr>
          <w:p w:rsidR="00B07213" w:rsidRDefault="00FB4A01" w14:paraId="294449A2" w14:textId="77777777">
            <w:pPr>
              <w:spacing w:line="264" w:lineRule="auto"/>
            </w:pPr>
            <w:r>
              <w:rPr>
                <w:sz w:val="18"/>
                <w:szCs w:val="18"/>
              </w:rPr>
              <w:t>GitLab CE</w:t>
            </w:r>
          </w:p>
        </w:tc>
        <w:tc>
          <w:tcPr>
            <w:tcW w:w="1381" w:type="dxa"/>
            <w:tcMar>
              <w:top w:w="60" w:type="dxa"/>
              <w:left w:w="90" w:type="dxa"/>
              <w:bottom w:w="60" w:type="dxa"/>
              <w:right w:w="90" w:type="dxa"/>
            </w:tcMar>
            <w:vAlign w:val="center"/>
          </w:tcPr>
          <w:p w:rsidR="00B07213" w:rsidRDefault="08BDC427" w14:paraId="60BF350F"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2670DD28" w:rsidP="3D748FD6" w:rsidRDefault="2670DD28" w14:paraId="66F2C4D5" w14:textId="16ED2057">
            <w:pPr>
              <w:spacing w:line="264" w:lineRule="auto"/>
              <w:jc w:val="center"/>
            </w:pPr>
            <w:proofErr w:type="spellStart"/>
            <w:r w:rsidRPr="3D748FD6">
              <w:rPr>
                <w:sz w:val="18"/>
                <w:szCs w:val="18"/>
              </w:rPr>
              <w:t>linux</w:t>
            </w:r>
            <w:proofErr w:type="spellEnd"/>
          </w:p>
          <w:p w:rsidRPr="3D748FD6" w:rsidR="2670DD28" w:rsidP="3D748FD6" w:rsidRDefault="2670DD28" w14:paraId="759E354A" w14:textId="7AB3D5D4">
            <w:pPr>
              <w:spacing w:line="264" w:lineRule="auto"/>
              <w:jc w:val="center"/>
              <w:rPr>
                <w:sz w:val="18"/>
                <w:szCs w:val="18"/>
              </w:rPr>
            </w:pPr>
          </w:p>
        </w:tc>
        <w:tc>
          <w:tcPr>
            <w:tcW w:w="1381" w:type="dxa"/>
            <w:tcMar>
              <w:top w:w="60" w:type="dxa"/>
              <w:left w:w="90" w:type="dxa"/>
              <w:bottom w:w="60" w:type="dxa"/>
              <w:right w:w="90" w:type="dxa"/>
            </w:tcMar>
            <w:vAlign w:val="center"/>
          </w:tcPr>
          <w:p w:rsidRPr="3D748FD6" w:rsidR="396BE0E3" w:rsidP="3D748FD6" w:rsidRDefault="396BE0E3" w14:paraId="67E08E6D" w14:textId="662B1E20">
            <w:pPr>
              <w:spacing w:line="264" w:lineRule="auto"/>
              <w:jc w:val="center"/>
              <w:rPr>
                <w:sz w:val="18"/>
                <w:szCs w:val="18"/>
              </w:rPr>
            </w:pPr>
            <w:r w:rsidRPr="3D748FD6">
              <w:rPr>
                <w:sz w:val="18"/>
                <w:szCs w:val="18"/>
              </w:rPr>
              <w:t>Abdou</w:t>
            </w:r>
          </w:p>
        </w:tc>
      </w:tr>
      <w:tr w:rsidR="00B07213" w:rsidTr="188E6782" w14:paraId="0C1D4F34" w14:textId="493720DA">
        <w:trPr>
          <w:trHeight w:val="300"/>
        </w:trPr>
        <w:tc>
          <w:tcPr>
            <w:tcW w:w="423" w:type="dxa"/>
            <w:tcMar>
              <w:top w:w="60" w:type="dxa"/>
              <w:left w:w="90" w:type="dxa"/>
              <w:bottom w:w="60" w:type="dxa"/>
              <w:right w:w="90" w:type="dxa"/>
            </w:tcMar>
            <w:vAlign w:val="center"/>
          </w:tcPr>
          <w:p w:rsidR="00B07213" w:rsidRDefault="00FB4A01" w14:paraId="1B87E3DE" w14:textId="77777777">
            <w:pPr>
              <w:spacing w:line="264" w:lineRule="auto"/>
              <w:jc w:val="center"/>
            </w:pPr>
            <w:r>
              <w:rPr>
                <w:sz w:val="18"/>
                <w:szCs w:val="18"/>
              </w:rPr>
              <w:t>6</w:t>
            </w:r>
          </w:p>
        </w:tc>
        <w:tc>
          <w:tcPr>
            <w:tcW w:w="2960" w:type="dxa"/>
            <w:tcMar>
              <w:top w:w="60" w:type="dxa"/>
              <w:left w:w="90" w:type="dxa"/>
              <w:bottom w:w="60" w:type="dxa"/>
              <w:right w:w="90" w:type="dxa"/>
            </w:tcMar>
            <w:vAlign w:val="center"/>
          </w:tcPr>
          <w:p w:rsidRPr="00461D47" w:rsidR="00B07213" w:rsidRDefault="00FB4A01" w14:paraId="26E33454" w14:textId="77777777">
            <w:pPr>
              <w:spacing w:line="264" w:lineRule="auto"/>
              <w:rPr>
                <w:lang w:val="fr-CA"/>
              </w:rPr>
            </w:pPr>
            <w:r w:rsidRPr="00461D47">
              <w:rPr>
                <w:sz w:val="18"/>
                <w:szCs w:val="18"/>
                <w:lang w:val="fr-CA"/>
              </w:rPr>
              <w:t>Gestion des tickets de service</w:t>
            </w:r>
          </w:p>
        </w:tc>
        <w:tc>
          <w:tcPr>
            <w:tcW w:w="1833" w:type="dxa"/>
            <w:tcMar>
              <w:top w:w="60" w:type="dxa"/>
              <w:left w:w="90" w:type="dxa"/>
              <w:bottom w:w="60" w:type="dxa"/>
              <w:right w:w="90" w:type="dxa"/>
            </w:tcMar>
            <w:vAlign w:val="center"/>
          </w:tcPr>
          <w:p w:rsidR="00B07213" w:rsidRDefault="00FB4A01" w14:paraId="03F3CEE4" w14:textId="77777777">
            <w:pPr>
              <w:spacing w:line="264" w:lineRule="auto"/>
            </w:pPr>
            <w:r>
              <w:rPr>
                <w:sz w:val="18"/>
                <w:szCs w:val="18"/>
              </w:rPr>
              <w:t>GLPI</w:t>
            </w:r>
          </w:p>
        </w:tc>
        <w:tc>
          <w:tcPr>
            <w:tcW w:w="1381" w:type="dxa"/>
            <w:tcMar>
              <w:top w:w="60" w:type="dxa"/>
              <w:left w:w="90" w:type="dxa"/>
              <w:bottom w:w="60" w:type="dxa"/>
              <w:right w:w="90" w:type="dxa"/>
            </w:tcMar>
            <w:vAlign w:val="center"/>
          </w:tcPr>
          <w:p w:rsidR="00B07213" w:rsidRDefault="08BDC427" w14:paraId="1BBB6B98"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Pr="3D748FD6" w:rsidR="2670DD28" w:rsidP="3D748FD6" w:rsidRDefault="00833123" w14:paraId="7EF05EFA" w14:textId="2C3B610B">
            <w:pPr>
              <w:spacing w:line="264" w:lineRule="auto"/>
              <w:jc w:val="center"/>
              <w:rPr>
                <w:sz w:val="18"/>
                <w:szCs w:val="18"/>
              </w:rPr>
            </w:pPr>
            <w:r w:rsidRPr="00833123">
              <w:rPr>
                <w:sz w:val="18"/>
                <w:szCs w:val="18"/>
              </w:rPr>
              <w:t>Les deux</w:t>
            </w:r>
          </w:p>
        </w:tc>
        <w:tc>
          <w:tcPr>
            <w:tcW w:w="1381" w:type="dxa"/>
            <w:tcMar>
              <w:top w:w="60" w:type="dxa"/>
              <w:left w:w="90" w:type="dxa"/>
              <w:bottom w:w="60" w:type="dxa"/>
              <w:right w:w="90" w:type="dxa"/>
            </w:tcMar>
            <w:vAlign w:val="center"/>
          </w:tcPr>
          <w:p w:rsidRPr="3D748FD6" w:rsidR="76C3413B" w:rsidP="3D748FD6" w:rsidRDefault="76C3413B" w14:paraId="0833F496" w14:textId="0686DB6D">
            <w:pPr>
              <w:spacing w:line="264" w:lineRule="auto"/>
              <w:jc w:val="center"/>
              <w:rPr>
                <w:sz w:val="18"/>
                <w:szCs w:val="18"/>
              </w:rPr>
            </w:pPr>
            <w:r w:rsidRPr="3D748FD6">
              <w:rPr>
                <w:sz w:val="18"/>
                <w:szCs w:val="18"/>
              </w:rPr>
              <w:t>Alexi</w:t>
            </w:r>
          </w:p>
        </w:tc>
      </w:tr>
      <w:tr w:rsidR="00B07213" w:rsidTr="188E6782" w14:paraId="70E4F37B" w14:textId="1DA6B134">
        <w:trPr>
          <w:trHeight w:val="300"/>
        </w:trPr>
        <w:tc>
          <w:tcPr>
            <w:tcW w:w="423" w:type="dxa"/>
            <w:tcMar>
              <w:top w:w="60" w:type="dxa"/>
              <w:left w:w="90" w:type="dxa"/>
              <w:bottom w:w="60" w:type="dxa"/>
              <w:right w:w="90" w:type="dxa"/>
            </w:tcMar>
            <w:vAlign w:val="center"/>
          </w:tcPr>
          <w:p w:rsidR="00B07213" w:rsidRDefault="00FB4A01" w14:paraId="109B8484" w14:textId="77777777">
            <w:pPr>
              <w:spacing w:line="264" w:lineRule="auto"/>
              <w:jc w:val="center"/>
            </w:pPr>
            <w:r>
              <w:rPr>
                <w:sz w:val="18"/>
                <w:szCs w:val="18"/>
              </w:rPr>
              <w:t>7</w:t>
            </w:r>
          </w:p>
        </w:tc>
        <w:tc>
          <w:tcPr>
            <w:tcW w:w="2960" w:type="dxa"/>
            <w:tcMar>
              <w:top w:w="60" w:type="dxa"/>
              <w:left w:w="90" w:type="dxa"/>
              <w:bottom w:w="60" w:type="dxa"/>
              <w:right w:w="90" w:type="dxa"/>
            </w:tcMar>
            <w:vAlign w:val="center"/>
          </w:tcPr>
          <w:p w:rsidR="00B07213" w:rsidRDefault="08BDC427" w14:paraId="55A95E95" w14:textId="77777777">
            <w:pPr>
              <w:spacing w:line="264" w:lineRule="auto"/>
            </w:pPr>
            <w:proofErr w:type="spellStart"/>
            <w:r w:rsidRPr="08BDC427">
              <w:rPr>
                <w:sz w:val="18"/>
                <w:szCs w:val="18"/>
              </w:rPr>
              <w:t>Comptabilité</w:t>
            </w:r>
            <w:proofErr w:type="spellEnd"/>
            <w:r w:rsidRPr="08BDC427">
              <w:rPr>
                <w:sz w:val="18"/>
                <w:szCs w:val="18"/>
              </w:rPr>
              <w:t xml:space="preserve"> </w:t>
            </w:r>
            <w:proofErr w:type="spellStart"/>
            <w:r w:rsidRPr="08BDC427">
              <w:rPr>
                <w:sz w:val="18"/>
                <w:szCs w:val="18"/>
              </w:rPr>
              <w:t>d'utilisation</w:t>
            </w:r>
            <w:proofErr w:type="spellEnd"/>
            <w:r w:rsidRPr="08BDC427">
              <w:rPr>
                <w:sz w:val="18"/>
                <w:szCs w:val="18"/>
              </w:rPr>
              <w:t xml:space="preserve"> des </w:t>
            </w:r>
            <w:proofErr w:type="spellStart"/>
            <w:r w:rsidRPr="08BDC427">
              <w:rPr>
                <w:sz w:val="18"/>
                <w:szCs w:val="18"/>
              </w:rPr>
              <w:t>ressources</w:t>
            </w:r>
            <w:proofErr w:type="spellEnd"/>
          </w:p>
        </w:tc>
        <w:tc>
          <w:tcPr>
            <w:tcW w:w="1833" w:type="dxa"/>
            <w:tcMar>
              <w:top w:w="60" w:type="dxa"/>
              <w:left w:w="90" w:type="dxa"/>
              <w:bottom w:w="60" w:type="dxa"/>
              <w:right w:w="90" w:type="dxa"/>
            </w:tcMar>
            <w:vAlign w:val="center"/>
          </w:tcPr>
          <w:p w:rsidR="00B07213" w:rsidRDefault="00FB4A01" w14:paraId="3CDA9B75" w14:textId="77777777">
            <w:pPr>
              <w:spacing w:line="264" w:lineRule="auto"/>
            </w:pPr>
            <w:r>
              <w:rPr>
                <w:sz w:val="18"/>
                <w:szCs w:val="18"/>
              </w:rPr>
              <w:t>GLPI</w:t>
            </w:r>
          </w:p>
        </w:tc>
        <w:tc>
          <w:tcPr>
            <w:tcW w:w="1381" w:type="dxa"/>
            <w:tcMar>
              <w:top w:w="60" w:type="dxa"/>
              <w:left w:w="90" w:type="dxa"/>
              <w:bottom w:w="60" w:type="dxa"/>
              <w:right w:w="90" w:type="dxa"/>
            </w:tcMar>
            <w:vAlign w:val="center"/>
          </w:tcPr>
          <w:p w:rsidR="00B07213" w:rsidRDefault="08BDC427" w14:paraId="18F79626"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Pr="3D748FD6" w:rsidR="07C58990" w:rsidP="3D748FD6" w:rsidRDefault="00833123" w14:paraId="2F01338F" w14:textId="0D8988AA">
            <w:pPr>
              <w:spacing w:line="264" w:lineRule="auto"/>
              <w:jc w:val="center"/>
              <w:rPr>
                <w:sz w:val="18"/>
                <w:szCs w:val="18"/>
              </w:rPr>
            </w:pPr>
            <w:r w:rsidRPr="00833123">
              <w:rPr>
                <w:sz w:val="18"/>
                <w:szCs w:val="18"/>
              </w:rPr>
              <w:t>Les deux</w:t>
            </w:r>
          </w:p>
        </w:tc>
        <w:tc>
          <w:tcPr>
            <w:tcW w:w="1381" w:type="dxa"/>
            <w:tcMar>
              <w:top w:w="60" w:type="dxa"/>
              <w:left w:w="90" w:type="dxa"/>
              <w:bottom w:w="60" w:type="dxa"/>
              <w:right w:w="90" w:type="dxa"/>
            </w:tcMar>
            <w:vAlign w:val="center"/>
          </w:tcPr>
          <w:p w:rsidRPr="3D748FD6" w:rsidR="5B9F4F4D" w:rsidP="3D748FD6" w:rsidRDefault="5B9F4F4D" w14:paraId="328D66F0" w14:textId="064A5C61">
            <w:pPr>
              <w:spacing w:line="264" w:lineRule="auto"/>
              <w:jc w:val="center"/>
              <w:rPr>
                <w:sz w:val="18"/>
                <w:szCs w:val="18"/>
              </w:rPr>
            </w:pPr>
            <w:r w:rsidRPr="3D748FD6">
              <w:rPr>
                <w:sz w:val="18"/>
                <w:szCs w:val="18"/>
              </w:rPr>
              <w:t>Alexi</w:t>
            </w:r>
          </w:p>
        </w:tc>
      </w:tr>
      <w:tr w:rsidR="00B07213" w:rsidTr="188E6782" w14:paraId="697F47CA" w14:textId="0C414BF3">
        <w:trPr>
          <w:trHeight w:val="300"/>
        </w:trPr>
        <w:tc>
          <w:tcPr>
            <w:tcW w:w="423" w:type="dxa"/>
            <w:tcMar>
              <w:top w:w="60" w:type="dxa"/>
              <w:left w:w="90" w:type="dxa"/>
              <w:bottom w:w="60" w:type="dxa"/>
              <w:right w:w="90" w:type="dxa"/>
            </w:tcMar>
            <w:vAlign w:val="center"/>
          </w:tcPr>
          <w:p w:rsidR="00B07213" w:rsidRDefault="00FB4A01" w14:paraId="03853697" w14:textId="77777777">
            <w:pPr>
              <w:spacing w:line="264" w:lineRule="auto"/>
              <w:jc w:val="center"/>
            </w:pPr>
            <w:r>
              <w:rPr>
                <w:sz w:val="18"/>
                <w:szCs w:val="18"/>
              </w:rPr>
              <w:t>8</w:t>
            </w:r>
          </w:p>
        </w:tc>
        <w:tc>
          <w:tcPr>
            <w:tcW w:w="2960" w:type="dxa"/>
            <w:tcMar>
              <w:top w:w="60" w:type="dxa"/>
              <w:left w:w="90" w:type="dxa"/>
              <w:bottom w:w="60" w:type="dxa"/>
              <w:right w:w="90" w:type="dxa"/>
            </w:tcMar>
            <w:vAlign w:val="center"/>
          </w:tcPr>
          <w:p w:rsidRPr="00461D47" w:rsidR="00B07213" w:rsidRDefault="08BDC427" w14:paraId="3D47AC9F" w14:textId="77777777">
            <w:pPr>
              <w:spacing w:line="264" w:lineRule="auto"/>
              <w:rPr>
                <w:lang w:val="fr-CA"/>
              </w:rPr>
            </w:pPr>
            <w:r w:rsidRPr="00461D47">
              <w:rPr>
                <w:sz w:val="18"/>
                <w:szCs w:val="18"/>
                <w:lang w:val="fr-CA"/>
              </w:rPr>
              <w:t>Automatisation des tâches (un script POO par personne)</w:t>
            </w:r>
          </w:p>
        </w:tc>
        <w:tc>
          <w:tcPr>
            <w:tcW w:w="1833" w:type="dxa"/>
            <w:tcMar>
              <w:top w:w="60" w:type="dxa"/>
              <w:left w:w="90" w:type="dxa"/>
              <w:bottom w:w="60" w:type="dxa"/>
              <w:right w:w="90" w:type="dxa"/>
            </w:tcMar>
            <w:vAlign w:val="center"/>
          </w:tcPr>
          <w:p w:rsidRPr="00461D47" w:rsidR="00B07213" w:rsidRDefault="08BDC427" w14:paraId="52917731" w14:textId="77777777">
            <w:pPr>
              <w:spacing w:line="264" w:lineRule="auto"/>
              <w:rPr>
                <w:lang w:val="fr-CA"/>
              </w:rPr>
            </w:pPr>
            <w:r w:rsidRPr="00461D47">
              <w:rPr>
                <w:sz w:val="18"/>
                <w:szCs w:val="18"/>
                <w:lang w:val="fr-CA"/>
              </w:rPr>
              <w:t xml:space="preserve">Git local ou intégration </w:t>
            </w:r>
            <w:proofErr w:type="spellStart"/>
            <w:r w:rsidRPr="00461D47">
              <w:rPr>
                <w:sz w:val="18"/>
                <w:szCs w:val="18"/>
                <w:lang w:val="fr-CA"/>
              </w:rPr>
              <w:t>GitLab</w:t>
            </w:r>
            <w:proofErr w:type="spellEnd"/>
            <w:r w:rsidRPr="00461D47">
              <w:rPr>
                <w:sz w:val="18"/>
                <w:szCs w:val="18"/>
                <w:lang w:val="fr-CA"/>
              </w:rPr>
              <w:t xml:space="preserve"> CE</w:t>
            </w:r>
          </w:p>
        </w:tc>
        <w:tc>
          <w:tcPr>
            <w:tcW w:w="1381" w:type="dxa"/>
            <w:tcMar>
              <w:top w:w="60" w:type="dxa"/>
              <w:left w:w="90" w:type="dxa"/>
              <w:bottom w:w="60" w:type="dxa"/>
              <w:right w:w="90" w:type="dxa"/>
            </w:tcMar>
            <w:vAlign w:val="center"/>
          </w:tcPr>
          <w:p w:rsidR="00B07213" w:rsidRDefault="08BDC427" w14:paraId="6B32C118" w14:textId="77777777">
            <w:pPr>
              <w:spacing w:line="264" w:lineRule="auto"/>
              <w:jc w:val="center"/>
            </w:pPr>
            <w:proofErr w:type="spellStart"/>
            <w:r w:rsidRPr="08BDC427">
              <w:rPr>
                <w:sz w:val="18"/>
                <w:szCs w:val="18"/>
              </w:rPr>
              <w:t>Contrainte</w:t>
            </w:r>
            <w:proofErr w:type="spellEnd"/>
          </w:p>
        </w:tc>
        <w:tc>
          <w:tcPr>
            <w:tcW w:w="1381" w:type="dxa"/>
            <w:tcMar>
              <w:top w:w="60" w:type="dxa"/>
              <w:left w:w="90" w:type="dxa"/>
              <w:bottom w:w="60" w:type="dxa"/>
              <w:right w:w="90" w:type="dxa"/>
            </w:tcMar>
            <w:vAlign w:val="center"/>
          </w:tcPr>
          <w:p w:rsidRPr="3D748FD6" w:rsidR="216E1AE1" w:rsidP="3D748FD6" w:rsidRDefault="00833123" w14:paraId="66FF4748" w14:textId="4841FFBB">
            <w:pPr>
              <w:spacing w:line="264" w:lineRule="auto"/>
              <w:jc w:val="center"/>
              <w:rPr>
                <w:sz w:val="18"/>
                <w:szCs w:val="18"/>
              </w:rPr>
            </w:pPr>
            <w:r w:rsidRPr="00833123">
              <w:rPr>
                <w:sz w:val="18"/>
                <w:szCs w:val="18"/>
              </w:rPr>
              <w:t>Les deux</w:t>
            </w:r>
          </w:p>
        </w:tc>
        <w:tc>
          <w:tcPr>
            <w:tcW w:w="1381" w:type="dxa"/>
            <w:tcMar>
              <w:top w:w="60" w:type="dxa"/>
              <w:left w:w="90" w:type="dxa"/>
              <w:bottom w:w="60" w:type="dxa"/>
              <w:right w:w="90" w:type="dxa"/>
            </w:tcMar>
            <w:vAlign w:val="center"/>
          </w:tcPr>
          <w:p w:rsidRPr="3D748FD6" w:rsidR="7F91AB4E" w:rsidP="3D748FD6" w:rsidRDefault="7F91AB4E" w14:paraId="72828173" w14:textId="10693A75">
            <w:pPr>
              <w:spacing w:line="264" w:lineRule="auto"/>
              <w:jc w:val="center"/>
              <w:rPr>
                <w:sz w:val="18"/>
                <w:szCs w:val="18"/>
              </w:rPr>
            </w:pPr>
            <w:proofErr w:type="spellStart"/>
            <w:r w:rsidRPr="3D748FD6">
              <w:rPr>
                <w:sz w:val="18"/>
                <w:szCs w:val="18"/>
              </w:rPr>
              <w:t>Chaque</w:t>
            </w:r>
            <w:proofErr w:type="spellEnd"/>
            <w:r w:rsidRPr="3D748FD6">
              <w:rPr>
                <w:sz w:val="18"/>
                <w:szCs w:val="18"/>
              </w:rPr>
              <w:t xml:space="preserve"> </w:t>
            </w:r>
            <w:proofErr w:type="spellStart"/>
            <w:r w:rsidRPr="3D748FD6">
              <w:rPr>
                <w:sz w:val="18"/>
                <w:szCs w:val="18"/>
              </w:rPr>
              <w:t>personne</w:t>
            </w:r>
            <w:proofErr w:type="spellEnd"/>
          </w:p>
        </w:tc>
      </w:tr>
      <w:tr w:rsidR="00B07213" w:rsidTr="188E6782" w14:paraId="307C4FB0" w14:textId="3898469C">
        <w:trPr>
          <w:trHeight w:val="300"/>
        </w:trPr>
        <w:tc>
          <w:tcPr>
            <w:tcW w:w="423" w:type="dxa"/>
            <w:tcMar>
              <w:top w:w="60" w:type="dxa"/>
              <w:left w:w="90" w:type="dxa"/>
              <w:bottom w:w="60" w:type="dxa"/>
              <w:right w:w="90" w:type="dxa"/>
            </w:tcMar>
            <w:vAlign w:val="center"/>
          </w:tcPr>
          <w:p w:rsidR="00B07213" w:rsidRDefault="00FB4A01" w14:paraId="089009E4" w14:textId="77777777">
            <w:pPr>
              <w:spacing w:line="264" w:lineRule="auto"/>
              <w:jc w:val="center"/>
            </w:pPr>
            <w:r>
              <w:rPr>
                <w:sz w:val="18"/>
                <w:szCs w:val="18"/>
              </w:rPr>
              <w:t>9</w:t>
            </w:r>
          </w:p>
        </w:tc>
        <w:tc>
          <w:tcPr>
            <w:tcW w:w="2960" w:type="dxa"/>
            <w:tcMar>
              <w:top w:w="60" w:type="dxa"/>
              <w:left w:w="90" w:type="dxa"/>
              <w:bottom w:w="60" w:type="dxa"/>
              <w:right w:w="90" w:type="dxa"/>
            </w:tcMar>
            <w:vAlign w:val="center"/>
          </w:tcPr>
          <w:p w:rsidR="00B07213" w:rsidRDefault="08BDC427" w14:paraId="77BF533E" w14:textId="77777777">
            <w:pPr>
              <w:spacing w:line="264" w:lineRule="auto"/>
            </w:pPr>
            <w:r w:rsidRPr="08BDC427">
              <w:rPr>
                <w:sz w:val="18"/>
                <w:szCs w:val="18"/>
              </w:rPr>
              <w:t xml:space="preserve">Gestion des </w:t>
            </w:r>
            <w:proofErr w:type="spellStart"/>
            <w:r w:rsidRPr="08BDC427">
              <w:rPr>
                <w:sz w:val="18"/>
                <w:szCs w:val="18"/>
              </w:rPr>
              <w:t>sauvegardes</w:t>
            </w:r>
            <w:proofErr w:type="spellEnd"/>
          </w:p>
        </w:tc>
        <w:tc>
          <w:tcPr>
            <w:tcW w:w="1833" w:type="dxa"/>
            <w:tcMar>
              <w:top w:w="60" w:type="dxa"/>
              <w:left w:w="90" w:type="dxa"/>
              <w:bottom w:w="60" w:type="dxa"/>
              <w:right w:w="90" w:type="dxa"/>
            </w:tcMar>
            <w:vAlign w:val="center"/>
          </w:tcPr>
          <w:p w:rsidR="00B07213" w:rsidRDefault="00FB4A01" w14:paraId="154C7061" w14:textId="3115541E">
            <w:pPr>
              <w:spacing w:line="264" w:lineRule="auto"/>
            </w:pPr>
            <w:r w:rsidRPr="188E6782" w:rsidR="34364091">
              <w:rPr>
                <w:sz w:val="18"/>
                <w:szCs w:val="18"/>
              </w:rPr>
              <w:t>incrementale</w:t>
            </w:r>
          </w:p>
        </w:tc>
        <w:tc>
          <w:tcPr>
            <w:tcW w:w="1381" w:type="dxa"/>
            <w:tcMar>
              <w:top w:w="60" w:type="dxa"/>
              <w:left w:w="90" w:type="dxa"/>
              <w:bottom w:w="60" w:type="dxa"/>
              <w:right w:w="90" w:type="dxa"/>
            </w:tcMar>
            <w:vAlign w:val="center"/>
          </w:tcPr>
          <w:p w:rsidR="00B07213" w:rsidRDefault="08BDC427" w14:paraId="59D232A8" w14:textId="77777777">
            <w:pPr>
              <w:spacing w:line="264" w:lineRule="auto"/>
              <w:jc w:val="center"/>
            </w:pPr>
            <w:proofErr w:type="spellStart"/>
            <w:r w:rsidRPr="08BDC427">
              <w:rPr>
                <w:sz w:val="18"/>
                <w:szCs w:val="18"/>
              </w:rPr>
              <w:t>Principale</w:t>
            </w:r>
            <w:proofErr w:type="spellEnd"/>
          </w:p>
        </w:tc>
        <w:tc>
          <w:tcPr>
            <w:tcW w:w="1381" w:type="dxa"/>
            <w:tcMar>
              <w:top w:w="60" w:type="dxa"/>
              <w:left w:w="90" w:type="dxa"/>
              <w:bottom w:w="60" w:type="dxa"/>
              <w:right w:w="90" w:type="dxa"/>
            </w:tcMar>
            <w:vAlign w:val="center"/>
          </w:tcPr>
          <w:p w:rsidRPr="3D748FD6" w:rsidR="18563615" w:rsidP="3D748FD6" w:rsidRDefault="00833123" w14:paraId="4D71C678" w14:textId="7362F0BA">
            <w:pPr>
              <w:spacing w:line="264" w:lineRule="auto"/>
              <w:jc w:val="center"/>
              <w:rPr>
                <w:sz w:val="18"/>
                <w:szCs w:val="18"/>
              </w:rPr>
            </w:pPr>
            <w:r w:rsidRPr="00833123">
              <w:rPr>
                <w:sz w:val="18"/>
                <w:szCs w:val="18"/>
              </w:rPr>
              <w:t>Les deux</w:t>
            </w:r>
          </w:p>
        </w:tc>
        <w:tc>
          <w:tcPr>
            <w:tcW w:w="1381" w:type="dxa"/>
            <w:tcMar>
              <w:top w:w="60" w:type="dxa"/>
              <w:left w:w="90" w:type="dxa"/>
              <w:bottom w:w="60" w:type="dxa"/>
              <w:right w:w="90" w:type="dxa"/>
            </w:tcMar>
            <w:vAlign w:val="center"/>
          </w:tcPr>
          <w:p w:rsidRPr="3D748FD6" w:rsidR="79E6AAA0" w:rsidP="3D748FD6" w:rsidRDefault="79E6AAA0" w14:paraId="17430901" w14:textId="7FD378C7">
            <w:pPr>
              <w:spacing w:line="264" w:lineRule="auto"/>
              <w:jc w:val="center"/>
              <w:rPr>
                <w:sz w:val="18"/>
                <w:szCs w:val="18"/>
              </w:rPr>
            </w:pPr>
            <w:r w:rsidRPr="3D748FD6">
              <w:rPr>
                <w:sz w:val="18"/>
                <w:szCs w:val="18"/>
              </w:rPr>
              <w:t>Émilien</w:t>
            </w:r>
          </w:p>
        </w:tc>
      </w:tr>
      <w:tr w:rsidR="00B07213" w:rsidTr="188E6782" w14:paraId="082E8B47" w14:textId="2EED607A">
        <w:trPr>
          <w:trHeight w:val="300"/>
        </w:trPr>
        <w:tc>
          <w:tcPr>
            <w:tcW w:w="423" w:type="dxa"/>
            <w:tcMar>
              <w:top w:w="60" w:type="dxa"/>
              <w:left w:w="90" w:type="dxa"/>
              <w:bottom w:w="60" w:type="dxa"/>
              <w:right w:w="90" w:type="dxa"/>
            </w:tcMar>
            <w:vAlign w:val="center"/>
          </w:tcPr>
          <w:p w:rsidR="00B07213" w:rsidRDefault="00FB4A01" w14:paraId="446DE71A" w14:textId="77777777">
            <w:pPr>
              <w:spacing w:line="264" w:lineRule="auto"/>
              <w:jc w:val="center"/>
            </w:pPr>
            <w:r>
              <w:rPr>
                <w:sz w:val="18"/>
                <w:szCs w:val="18"/>
              </w:rPr>
              <w:t>10</w:t>
            </w:r>
          </w:p>
        </w:tc>
        <w:tc>
          <w:tcPr>
            <w:tcW w:w="2960" w:type="dxa"/>
            <w:tcMar>
              <w:top w:w="60" w:type="dxa"/>
              <w:left w:w="90" w:type="dxa"/>
              <w:bottom w:w="60" w:type="dxa"/>
              <w:right w:w="90" w:type="dxa"/>
            </w:tcMar>
            <w:vAlign w:val="center"/>
          </w:tcPr>
          <w:p w:rsidRPr="00461D47" w:rsidR="00B07213" w:rsidRDefault="08BDC427" w14:paraId="666BB957" w14:textId="77777777">
            <w:pPr>
              <w:spacing w:line="264" w:lineRule="auto"/>
              <w:rPr>
                <w:lang w:val="fr-CA"/>
              </w:rPr>
            </w:pPr>
            <w:r w:rsidRPr="00461D47">
              <w:rPr>
                <w:sz w:val="18"/>
                <w:szCs w:val="18"/>
                <w:lang w:val="fr-CA"/>
              </w:rPr>
              <w:t>Serveur MQTT et objets connectés ESP32 (partie individuelle)</w:t>
            </w:r>
          </w:p>
        </w:tc>
        <w:tc>
          <w:tcPr>
            <w:tcW w:w="1833" w:type="dxa"/>
            <w:tcMar>
              <w:top w:w="60" w:type="dxa"/>
              <w:left w:w="90" w:type="dxa"/>
              <w:bottom w:w="60" w:type="dxa"/>
              <w:right w:w="90" w:type="dxa"/>
            </w:tcMar>
            <w:vAlign w:val="center"/>
          </w:tcPr>
          <w:p w:rsidR="00B07213" w:rsidRDefault="08BDC427" w14:paraId="055BF4E5" w14:textId="77777777">
            <w:pPr>
              <w:spacing w:line="264" w:lineRule="auto"/>
            </w:pPr>
            <w:proofErr w:type="spellStart"/>
            <w:r w:rsidRPr="08BDC427">
              <w:rPr>
                <w:sz w:val="18"/>
                <w:szCs w:val="18"/>
              </w:rPr>
              <w:t>Mosquitto</w:t>
            </w:r>
            <w:proofErr w:type="spellEnd"/>
          </w:p>
        </w:tc>
        <w:tc>
          <w:tcPr>
            <w:tcW w:w="1381" w:type="dxa"/>
            <w:tcMar>
              <w:top w:w="60" w:type="dxa"/>
              <w:left w:w="90" w:type="dxa"/>
              <w:bottom w:w="60" w:type="dxa"/>
              <w:right w:w="90" w:type="dxa"/>
            </w:tcMar>
            <w:vAlign w:val="center"/>
          </w:tcPr>
          <w:p w:rsidR="00B07213" w:rsidRDefault="08BDC427" w14:paraId="5C5FA954" w14:textId="77777777">
            <w:pPr>
              <w:spacing w:line="264" w:lineRule="auto"/>
              <w:jc w:val="center"/>
            </w:pPr>
            <w:proofErr w:type="spellStart"/>
            <w:r w:rsidRPr="08BDC427">
              <w:rPr>
                <w:sz w:val="18"/>
                <w:szCs w:val="18"/>
              </w:rPr>
              <w:t>Contrainte</w:t>
            </w:r>
            <w:proofErr w:type="spellEnd"/>
          </w:p>
        </w:tc>
        <w:tc>
          <w:tcPr>
            <w:tcW w:w="1381" w:type="dxa"/>
            <w:tcMar>
              <w:top w:w="60" w:type="dxa"/>
              <w:left w:w="90" w:type="dxa"/>
              <w:bottom w:w="60" w:type="dxa"/>
              <w:right w:w="90" w:type="dxa"/>
            </w:tcMar>
            <w:vAlign w:val="center"/>
          </w:tcPr>
          <w:p w:rsidR="65CD1818" w:rsidP="3D748FD6" w:rsidRDefault="65CD1818" w14:paraId="4E628D80" w14:textId="16ED2057">
            <w:pPr>
              <w:spacing w:line="264" w:lineRule="auto"/>
              <w:jc w:val="center"/>
            </w:pPr>
            <w:proofErr w:type="spellStart"/>
            <w:r w:rsidRPr="3D748FD6">
              <w:rPr>
                <w:sz w:val="18"/>
                <w:szCs w:val="18"/>
              </w:rPr>
              <w:t>linux</w:t>
            </w:r>
            <w:proofErr w:type="spellEnd"/>
          </w:p>
          <w:p w:rsidRPr="3D748FD6" w:rsidR="65CD1818" w:rsidP="3D748FD6" w:rsidRDefault="65CD1818" w14:paraId="4C7127AB" w14:textId="64C05314">
            <w:pPr>
              <w:spacing w:line="264" w:lineRule="auto"/>
              <w:jc w:val="center"/>
              <w:rPr>
                <w:sz w:val="18"/>
                <w:szCs w:val="18"/>
              </w:rPr>
            </w:pPr>
          </w:p>
        </w:tc>
        <w:tc>
          <w:tcPr>
            <w:tcW w:w="1381" w:type="dxa"/>
            <w:tcMar>
              <w:top w:w="60" w:type="dxa"/>
              <w:left w:w="90" w:type="dxa"/>
              <w:bottom w:w="60" w:type="dxa"/>
              <w:right w:w="90" w:type="dxa"/>
            </w:tcMar>
            <w:vAlign w:val="center"/>
          </w:tcPr>
          <w:p w:rsidRPr="3D748FD6" w:rsidR="4271B100" w:rsidP="3D748FD6" w:rsidRDefault="4271B100" w14:paraId="1B2C1C01" w14:textId="3245009A">
            <w:pPr>
              <w:spacing w:line="264" w:lineRule="auto"/>
              <w:jc w:val="center"/>
              <w:rPr>
                <w:sz w:val="18"/>
                <w:szCs w:val="18"/>
              </w:rPr>
            </w:pPr>
            <w:proofErr w:type="spellStart"/>
            <w:r w:rsidRPr="3D748FD6">
              <w:rPr>
                <w:sz w:val="18"/>
                <w:szCs w:val="18"/>
              </w:rPr>
              <w:t>Chaque</w:t>
            </w:r>
            <w:proofErr w:type="spellEnd"/>
            <w:r w:rsidRPr="3D748FD6">
              <w:rPr>
                <w:sz w:val="18"/>
                <w:szCs w:val="18"/>
              </w:rPr>
              <w:t xml:space="preserve"> </w:t>
            </w:r>
            <w:proofErr w:type="spellStart"/>
            <w:r w:rsidRPr="3D748FD6">
              <w:rPr>
                <w:sz w:val="18"/>
                <w:szCs w:val="18"/>
              </w:rPr>
              <w:t>personne</w:t>
            </w:r>
            <w:proofErr w:type="spellEnd"/>
          </w:p>
        </w:tc>
      </w:tr>
      <w:tr w:rsidR="00B07213" w:rsidTr="188E6782" w14:paraId="24C78211" w14:textId="0FD74339">
        <w:trPr>
          <w:trHeight w:val="300"/>
        </w:trPr>
        <w:tc>
          <w:tcPr>
            <w:tcW w:w="423" w:type="dxa"/>
            <w:tcMar>
              <w:top w:w="60" w:type="dxa"/>
              <w:left w:w="90" w:type="dxa"/>
              <w:bottom w:w="60" w:type="dxa"/>
              <w:right w:w="90" w:type="dxa"/>
            </w:tcMar>
            <w:vAlign w:val="center"/>
          </w:tcPr>
          <w:p w:rsidR="00B07213" w:rsidRDefault="00FB4A01" w14:paraId="735DA4F4" w14:textId="77777777">
            <w:pPr>
              <w:spacing w:line="264" w:lineRule="auto"/>
              <w:jc w:val="center"/>
            </w:pPr>
            <w:r>
              <w:rPr>
                <w:sz w:val="18"/>
                <w:szCs w:val="18"/>
              </w:rPr>
              <w:t>11</w:t>
            </w:r>
          </w:p>
        </w:tc>
        <w:tc>
          <w:tcPr>
            <w:tcW w:w="2960" w:type="dxa"/>
            <w:tcMar>
              <w:top w:w="60" w:type="dxa"/>
              <w:left w:w="90" w:type="dxa"/>
              <w:bottom w:w="60" w:type="dxa"/>
              <w:right w:w="90" w:type="dxa"/>
            </w:tcMar>
            <w:vAlign w:val="center"/>
          </w:tcPr>
          <w:p w:rsidR="00B07213" w:rsidRDefault="08BDC427" w14:paraId="3B20E5DB" w14:textId="77777777">
            <w:pPr>
              <w:spacing w:line="264" w:lineRule="auto"/>
            </w:pPr>
            <w:proofErr w:type="spellStart"/>
            <w:r w:rsidRPr="08BDC427">
              <w:rPr>
                <w:sz w:val="18"/>
                <w:szCs w:val="18"/>
              </w:rPr>
              <w:t>Répartition</w:t>
            </w:r>
            <w:proofErr w:type="spellEnd"/>
            <w:r w:rsidRPr="08BDC427">
              <w:rPr>
                <w:sz w:val="18"/>
                <w:szCs w:val="18"/>
              </w:rPr>
              <w:t xml:space="preserve"> Linux/Windows 50/50 </w:t>
            </w:r>
            <w:proofErr w:type="spellStart"/>
            <w:r w:rsidRPr="08BDC427">
              <w:rPr>
                <w:sz w:val="18"/>
                <w:szCs w:val="18"/>
              </w:rPr>
              <w:t>justifiée</w:t>
            </w:r>
            <w:proofErr w:type="spellEnd"/>
          </w:p>
        </w:tc>
        <w:tc>
          <w:tcPr>
            <w:tcW w:w="1833" w:type="dxa"/>
            <w:tcMar>
              <w:top w:w="60" w:type="dxa"/>
              <w:left w:w="90" w:type="dxa"/>
              <w:bottom w:w="60" w:type="dxa"/>
              <w:right w:w="90" w:type="dxa"/>
            </w:tcMar>
            <w:vAlign w:val="center"/>
          </w:tcPr>
          <w:p w:rsidR="00B07213" w:rsidRDefault="00FB4A01" w14:paraId="56B2AAB3" w14:textId="268ED623">
            <w:pPr>
              <w:spacing w:line="264" w:lineRule="auto"/>
            </w:pPr>
            <w:r w:rsidRPr="188E6782" w:rsidR="1DA70C85">
              <w:rPr>
                <w:sz w:val="18"/>
                <w:szCs w:val="18"/>
              </w:rPr>
              <w:t xml:space="preserve">Voir </w:t>
            </w:r>
            <w:r w:rsidRPr="188E6782" w:rsidR="1DA70C85">
              <w:rPr>
                <w:sz w:val="18"/>
                <w:szCs w:val="18"/>
              </w:rPr>
              <w:t>colonne</w:t>
            </w:r>
            <w:r w:rsidRPr="188E6782" w:rsidR="1DA70C85">
              <w:rPr>
                <w:sz w:val="18"/>
                <w:szCs w:val="18"/>
              </w:rPr>
              <w:t xml:space="preserve"> Linux/Windows</w:t>
            </w:r>
          </w:p>
        </w:tc>
        <w:tc>
          <w:tcPr>
            <w:tcW w:w="1381" w:type="dxa"/>
            <w:tcMar>
              <w:top w:w="60" w:type="dxa"/>
              <w:left w:w="90" w:type="dxa"/>
              <w:bottom w:w="60" w:type="dxa"/>
              <w:right w:w="90" w:type="dxa"/>
            </w:tcMar>
            <w:vAlign w:val="center"/>
          </w:tcPr>
          <w:p w:rsidR="00B07213" w:rsidRDefault="08BDC427" w14:paraId="74F66390" w14:textId="77777777">
            <w:pPr>
              <w:spacing w:line="264" w:lineRule="auto"/>
              <w:jc w:val="center"/>
            </w:pPr>
            <w:proofErr w:type="spellStart"/>
            <w:r w:rsidRPr="08BDC427">
              <w:rPr>
                <w:sz w:val="18"/>
                <w:szCs w:val="18"/>
              </w:rPr>
              <w:t>Contrainte</w:t>
            </w:r>
            <w:proofErr w:type="spellEnd"/>
          </w:p>
        </w:tc>
        <w:tc>
          <w:tcPr>
            <w:tcW w:w="1381" w:type="dxa"/>
            <w:tcMar>
              <w:top w:w="60" w:type="dxa"/>
              <w:left w:w="90" w:type="dxa"/>
              <w:bottom w:w="60" w:type="dxa"/>
              <w:right w:w="90" w:type="dxa"/>
            </w:tcMar>
            <w:vAlign w:val="center"/>
          </w:tcPr>
          <w:p w:rsidRPr="00461D47" w:rsidR="0CDC2724" w:rsidP="3D748FD6" w:rsidRDefault="0CDC2724" w14:paraId="223F4AA0" w14:textId="76A42C5C">
            <w:pPr>
              <w:spacing w:line="264" w:lineRule="auto"/>
              <w:jc w:val="center"/>
              <w:rPr>
                <w:sz w:val="18"/>
                <w:szCs w:val="18"/>
                <w:lang w:val="fr-CA"/>
              </w:rPr>
            </w:pPr>
            <w:r w:rsidRPr="00461D47">
              <w:rPr>
                <w:sz w:val="18"/>
                <w:szCs w:val="18"/>
                <w:lang w:val="fr-CA"/>
              </w:rPr>
              <w:t>Windows pour AD/postes clients, Linux pour les services serveur ci-dessus</w:t>
            </w:r>
          </w:p>
        </w:tc>
        <w:tc>
          <w:tcPr>
            <w:tcW w:w="1381" w:type="dxa"/>
            <w:tcMar>
              <w:top w:w="60" w:type="dxa"/>
              <w:left w:w="90" w:type="dxa"/>
              <w:bottom w:w="60" w:type="dxa"/>
              <w:right w:w="90" w:type="dxa"/>
            </w:tcMar>
            <w:vAlign w:val="center"/>
          </w:tcPr>
          <w:p w:rsidRPr="3D748FD6" w:rsidR="77F3BFEE" w:rsidP="3D748FD6" w:rsidRDefault="77F3BFEE" w14:paraId="56990EA5" w14:textId="7C9FC3C7">
            <w:pPr>
              <w:spacing w:line="264" w:lineRule="auto"/>
              <w:jc w:val="center"/>
              <w:rPr>
                <w:sz w:val="18"/>
                <w:szCs w:val="18"/>
              </w:rPr>
            </w:pPr>
            <w:r w:rsidRPr="3D748FD6">
              <w:rPr>
                <w:sz w:val="18"/>
                <w:szCs w:val="18"/>
              </w:rPr>
              <w:t>Maxence</w:t>
            </w:r>
          </w:p>
        </w:tc>
      </w:tr>
      <w:tr w:rsidR="00B07213" w:rsidTr="188E6782" w14:paraId="11054713" w14:textId="2A3892B3">
        <w:trPr>
          <w:trHeight w:val="300"/>
        </w:trPr>
        <w:tc>
          <w:tcPr>
            <w:tcW w:w="423" w:type="dxa"/>
            <w:tcMar>
              <w:top w:w="60" w:type="dxa"/>
              <w:left w:w="90" w:type="dxa"/>
              <w:bottom w:w="60" w:type="dxa"/>
              <w:right w:w="90" w:type="dxa"/>
            </w:tcMar>
            <w:vAlign w:val="center"/>
          </w:tcPr>
          <w:p w:rsidR="00B07213" w:rsidRDefault="00FB4A01" w14:paraId="48DF98D7" w14:textId="77777777">
            <w:pPr>
              <w:spacing w:line="264" w:lineRule="auto"/>
              <w:jc w:val="center"/>
            </w:pPr>
            <w:r>
              <w:rPr>
                <w:sz w:val="18"/>
                <w:szCs w:val="18"/>
              </w:rPr>
              <w:t>12</w:t>
            </w:r>
          </w:p>
        </w:tc>
        <w:tc>
          <w:tcPr>
            <w:tcW w:w="2960" w:type="dxa"/>
            <w:tcMar>
              <w:top w:w="60" w:type="dxa"/>
              <w:left w:w="90" w:type="dxa"/>
              <w:bottom w:w="60" w:type="dxa"/>
              <w:right w:w="90" w:type="dxa"/>
            </w:tcMar>
            <w:vAlign w:val="center"/>
          </w:tcPr>
          <w:p w:rsidRPr="00461D47" w:rsidR="00B07213" w:rsidRDefault="08BDC427" w14:paraId="019F4903" w14:textId="77777777">
            <w:pPr>
              <w:spacing w:line="264" w:lineRule="auto"/>
              <w:rPr>
                <w:lang w:val="fr-CA"/>
              </w:rPr>
            </w:pPr>
            <w:r w:rsidRPr="00461D47">
              <w:rPr>
                <w:sz w:val="18"/>
                <w:szCs w:val="18"/>
                <w:lang w:val="fr-CA"/>
              </w:rPr>
              <w:t>Analyse de sécurité de chaque élément installé</w:t>
            </w:r>
          </w:p>
        </w:tc>
        <w:tc>
          <w:tcPr>
            <w:tcW w:w="1833" w:type="dxa"/>
            <w:tcMar>
              <w:top w:w="60" w:type="dxa"/>
              <w:left w:w="90" w:type="dxa"/>
              <w:bottom w:w="60" w:type="dxa"/>
              <w:right w:w="90" w:type="dxa"/>
            </w:tcMar>
            <w:vAlign w:val="center"/>
          </w:tcPr>
          <w:p w:rsidR="00B07213" w:rsidRDefault="00FB4A01" w14:paraId="6914FFAB" w14:textId="77777777">
            <w:pPr>
              <w:spacing w:line="264" w:lineRule="auto"/>
            </w:pPr>
            <w:r>
              <w:rPr>
                <w:sz w:val="18"/>
                <w:szCs w:val="18"/>
              </w:rPr>
              <w:t>À DÉTERMINER</w:t>
            </w:r>
          </w:p>
        </w:tc>
        <w:tc>
          <w:tcPr>
            <w:tcW w:w="1381" w:type="dxa"/>
            <w:tcMar>
              <w:top w:w="60" w:type="dxa"/>
              <w:left w:w="90" w:type="dxa"/>
              <w:bottom w:w="60" w:type="dxa"/>
              <w:right w:w="90" w:type="dxa"/>
            </w:tcMar>
            <w:vAlign w:val="center"/>
          </w:tcPr>
          <w:p w:rsidR="00B07213" w:rsidRDefault="08BDC427" w14:paraId="06C48350" w14:textId="77777777">
            <w:pPr>
              <w:spacing w:line="264" w:lineRule="auto"/>
              <w:jc w:val="center"/>
            </w:pPr>
            <w:proofErr w:type="spellStart"/>
            <w:r w:rsidRPr="08BDC427">
              <w:rPr>
                <w:sz w:val="18"/>
                <w:szCs w:val="18"/>
              </w:rPr>
              <w:t>Contrainte</w:t>
            </w:r>
            <w:proofErr w:type="spellEnd"/>
          </w:p>
        </w:tc>
        <w:tc>
          <w:tcPr>
            <w:tcW w:w="1381" w:type="dxa"/>
            <w:tcMar>
              <w:top w:w="60" w:type="dxa"/>
              <w:left w:w="90" w:type="dxa"/>
              <w:bottom w:w="60" w:type="dxa"/>
              <w:right w:w="90" w:type="dxa"/>
            </w:tcMar>
            <w:vAlign w:val="center"/>
          </w:tcPr>
          <w:p w:rsidRPr="3D748FD6" w:rsidR="3ECFCAF2" w:rsidP="3D748FD6" w:rsidRDefault="3ECFCAF2" w14:paraId="50CE66CD" w14:textId="3FB5C163">
            <w:pPr>
              <w:spacing w:line="264" w:lineRule="auto"/>
              <w:jc w:val="center"/>
              <w:rPr>
                <w:sz w:val="18"/>
                <w:szCs w:val="18"/>
              </w:rPr>
            </w:pPr>
            <w:r w:rsidRPr="3D748FD6">
              <w:rPr>
                <w:sz w:val="18"/>
                <w:szCs w:val="18"/>
              </w:rPr>
              <w:t>Les deux</w:t>
            </w:r>
          </w:p>
        </w:tc>
        <w:tc>
          <w:tcPr>
            <w:tcW w:w="1381" w:type="dxa"/>
            <w:tcMar>
              <w:top w:w="60" w:type="dxa"/>
              <w:left w:w="90" w:type="dxa"/>
              <w:bottom w:w="60" w:type="dxa"/>
              <w:right w:w="90" w:type="dxa"/>
            </w:tcMar>
            <w:vAlign w:val="center"/>
          </w:tcPr>
          <w:p w:rsidRPr="3D748FD6" w:rsidR="180A29F6" w:rsidP="3D748FD6" w:rsidRDefault="180A29F6" w14:paraId="3F3F10C2" w14:textId="4A4ED6D1">
            <w:pPr>
              <w:spacing w:line="264" w:lineRule="auto"/>
              <w:jc w:val="center"/>
              <w:rPr>
                <w:sz w:val="18"/>
                <w:szCs w:val="18"/>
              </w:rPr>
            </w:pPr>
            <w:r w:rsidRPr="3D748FD6">
              <w:rPr>
                <w:sz w:val="18"/>
                <w:szCs w:val="18"/>
              </w:rPr>
              <w:t>Émilien / Abdou</w:t>
            </w:r>
          </w:p>
        </w:tc>
      </w:tr>
    </w:tbl>
    <w:p w:rsidRPr="00461D47" w:rsidR="00B07213" w:rsidRDefault="08BDC427" w14:paraId="2CDE0184" w14:textId="77777777">
      <w:pPr>
        <w:pStyle w:val="Heading1"/>
        <w:spacing w:before="400" w:after="200" w:line="360" w:lineRule="auto"/>
        <w:rPr>
          <w:lang w:val="fr-CA"/>
        </w:rPr>
      </w:pPr>
      <w:bookmarkStart w:name="_Toc240289506" w:id="7"/>
      <w:r w:rsidRPr="00461D47">
        <w:rPr>
          <w:b/>
          <w:color w:val="1F3864"/>
          <w:sz w:val="28"/>
          <w:szCs w:val="28"/>
          <w:lang w:val="fr-CA"/>
        </w:rPr>
        <w:t>3. Cahier des charges fonctionnel (</w:t>
      </w:r>
      <w:proofErr w:type="spellStart"/>
      <w:r w:rsidRPr="00461D47">
        <w:rPr>
          <w:b/>
          <w:color w:val="1F3864"/>
          <w:sz w:val="28"/>
          <w:szCs w:val="28"/>
          <w:lang w:val="fr-CA"/>
        </w:rPr>
        <w:t>CdCF</w:t>
      </w:r>
      <w:proofErr w:type="spellEnd"/>
      <w:r w:rsidRPr="00461D47">
        <w:rPr>
          <w:b/>
          <w:color w:val="1F3864"/>
          <w:sz w:val="28"/>
          <w:szCs w:val="28"/>
          <w:lang w:val="fr-CA"/>
        </w:rPr>
        <w:t>)</w:t>
      </w:r>
      <w:bookmarkEnd w:id="7"/>
    </w:p>
    <w:p w:rsidRPr="00461D47" w:rsidR="00B07213" w:rsidRDefault="08BDC427" w14:paraId="718C9549" w14:textId="77777777">
      <w:pPr>
        <w:pStyle w:val="Heading2"/>
        <w:spacing w:before="300" w:after="150" w:line="360" w:lineRule="auto"/>
        <w:rPr>
          <w:lang w:val="fr-CA"/>
        </w:rPr>
      </w:pPr>
      <w:bookmarkStart w:name="_Toc240289507" w:id="8"/>
      <w:r w:rsidRPr="00461D47">
        <w:rPr>
          <w:b/>
          <w:color w:val="2E5395"/>
          <w:sz w:val="24"/>
          <w:szCs w:val="24"/>
          <w:lang w:val="fr-CA"/>
        </w:rPr>
        <w:t>3.1 Méthode</w:t>
      </w:r>
      <w:bookmarkEnd w:id="8"/>
    </w:p>
    <w:p w:rsidRPr="00461D47" w:rsidR="00B07213" w:rsidRDefault="08BDC427" w14:paraId="0FFE1739" w14:textId="77777777">
      <w:pPr>
        <w:spacing w:after="200"/>
        <w:jc w:val="both"/>
        <w:rPr>
          <w:lang w:val="fr-CA"/>
        </w:rPr>
      </w:pPr>
      <w:r w:rsidRPr="00461D47">
        <w:rPr>
          <w:lang w:val="fr-CA"/>
        </w:rPr>
        <w:t>Le cahier des charges fonctionnel traduit chacune des douze exigences en fonction à satisfaire, selon la méthode vue au cours 2 (Analyser les fonctions) : chaque fonction est désignée par un verbe à l'infinitif, classée comme fonction principale ou contrainte, puis caractérisée par un critère d'appréciation, un niveau attendu et une classe de flexibilité.</w:t>
      </w:r>
    </w:p>
    <w:p w:rsidRPr="00461D47" w:rsidR="00B07213" w:rsidRDefault="08BDC427" w14:paraId="3DB436A2" w14:textId="77777777">
      <w:pPr>
        <w:spacing w:before="200" w:after="80" w:line="276" w:lineRule="auto"/>
        <w:rPr>
          <w:lang w:val="fr-CA"/>
        </w:rPr>
      </w:pPr>
      <w:r w:rsidRPr="00461D47">
        <w:rPr>
          <w:b/>
          <w:i/>
          <w:sz w:val="20"/>
          <w:szCs w:val="20"/>
          <w:lang w:val="fr-CA"/>
        </w:rPr>
        <w:t>Tableau 3.1 · Grille de flexibilité (cours 2)</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360"/>
        <w:gridCol w:w="5000"/>
      </w:tblGrid>
      <w:tr w:rsidR="00B07213" w:rsidTr="08BDC427" w14:paraId="11C657EE" w14:textId="77777777">
        <w:trPr>
          <w:tblHeader/>
        </w:trPr>
        <w:tc>
          <w:tcPr>
            <w:tcW w:w="2000" w:type="dxa"/>
            <w:shd w:val="clear" w:color="auto" w:fill="1F3864"/>
            <w:tcMar>
              <w:top w:w="60" w:type="dxa"/>
              <w:left w:w="90" w:type="dxa"/>
              <w:bottom w:w="60" w:type="dxa"/>
              <w:right w:w="90" w:type="dxa"/>
            </w:tcMar>
            <w:vAlign w:val="center"/>
          </w:tcPr>
          <w:p w:rsidR="00B07213" w:rsidRDefault="00FB4A01" w14:paraId="671FE9FF" w14:textId="77777777">
            <w:pPr>
              <w:spacing w:line="264" w:lineRule="auto"/>
            </w:pPr>
            <w:r>
              <w:rPr>
                <w:b/>
                <w:bCs/>
                <w:color w:val="FFFFFF"/>
                <w:sz w:val="18"/>
                <w:szCs w:val="18"/>
              </w:rPr>
              <w:t>Classe</w:t>
            </w:r>
          </w:p>
        </w:tc>
        <w:tc>
          <w:tcPr>
            <w:tcW w:w="2360" w:type="dxa"/>
            <w:shd w:val="clear" w:color="auto" w:fill="1F3864"/>
            <w:tcMar>
              <w:top w:w="60" w:type="dxa"/>
              <w:left w:w="90" w:type="dxa"/>
              <w:bottom w:w="60" w:type="dxa"/>
              <w:right w:w="90" w:type="dxa"/>
            </w:tcMar>
            <w:vAlign w:val="center"/>
          </w:tcPr>
          <w:p w:rsidR="00B07213" w:rsidRDefault="08BDC427" w14:paraId="3BF65863" w14:textId="77777777">
            <w:pPr>
              <w:spacing w:line="264" w:lineRule="auto"/>
            </w:pPr>
            <w:proofErr w:type="spellStart"/>
            <w:r w:rsidRPr="08BDC427">
              <w:rPr>
                <w:b/>
                <w:bCs/>
                <w:color w:val="FFFFFF"/>
                <w:sz w:val="18"/>
                <w:szCs w:val="18"/>
              </w:rPr>
              <w:t>Flexibilité</w:t>
            </w:r>
            <w:proofErr w:type="spellEnd"/>
          </w:p>
        </w:tc>
        <w:tc>
          <w:tcPr>
            <w:tcW w:w="5000" w:type="dxa"/>
            <w:shd w:val="clear" w:color="auto" w:fill="1F3864"/>
            <w:tcMar>
              <w:top w:w="60" w:type="dxa"/>
              <w:left w:w="90" w:type="dxa"/>
              <w:bottom w:w="60" w:type="dxa"/>
              <w:right w:w="90" w:type="dxa"/>
            </w:tcMar>
            <w:vAlign w:val="center"/>
          </w:tcPr>
          <w:p w:rsidR="00B07213" w:rsidRDefault="08BDC427" w14:paraId="29043F91" w14:textId="77777777">
            <w:pPr>
              <w:spacing w:line="264" w:lineRule="auto"/>
            </w:pPr>
            <w:proofErr w:type="spellStart"/>
            <w:r w:rsidRPr="08BDC427">
              <w:rPr>
                <w:b/>
                <w:bCs/>
                <w:color w:val="FFFFFF"/>
                <w:sz w:val="18"/>
                <w:szCs w:val="18"/>
              </w:rPr>
              <w:t>Négociabilité</w:t>
            </w:r>
            <w:proofErr w:type="spellEnd"/>
          </w:p>
        </w:tc>
      </w:tr>
      <w:tr w:rsidR="00B07213" w:rsidTr="08BDC427" w14:paraId="505E823E" w14:textId="77777777">
        <w:tc>
          <w:tcPr>
            <w:tcW w:w="2000" w:type="dxa"/>
            <w:tcMar>
              <w:top w:w="60" w:type="dxa"/>
              <w:left w:w="90" w:type="dxa"/>
              <w:bottom w:w="60" w:type="dxa"/>
              <w:right w:w="90" w:type="dxa"/>
            </w:tcMar>
            <w:vAlign w:val="center"/>
          </w:tcPr>
          <w:p w:rsidR="00B07213" w:rsidRDefault="00FB4A01" w14:paraId="2122EC8C" w14:textId="77777777">
            <w:pPr>
              <w:spacing w:line="264" w:lineRule="auto"/>
              <w:jc w:val="center"/>
            </w:pPr>
            <w:r>
              <w:rPr>
                <w:sz w:val="18"/>
                <w:szCs w:val="18"/>
              </w:rPr>
              <w:t>F0</w:t>
            </w:r>
          </w:p>
        </w:tc>
        <w:tc>
          <w:tcPr>
            <w:tcW w:w="2360" w:type="dxa"/>
            <w:tcMar>
              <w:top w:w="60" w:type="dxa"/>
              <w:left w:w="90" w:type="dxa"/>
              <w:bottom w:w="60" w:type="dxa"/>
              <w:right w:w="90" w:type="dxa"/>
            </w:tcMar>
            <w:vAlign w:val="center"/>
          </w:tcPr>
          <w:p w:rsidR="00B07213" w:rsidRDefault="00FB4A01" w14:paraId="34E9E8B0" w14:textId="77777777">
            <w:pPr>
              <w:spacing w:line="264" w:lineRule="auto"/>
              <w:jc w:val="center"/>
            </w:pPr>
            <w:r>
              <w:rPr>
                <w:sz w:val="18"/>
                <w:szCs w:val="18"/>
              </w:rPr>
              <w:t>Nulle</w:t>
            </w:r>
          </w:p>
        </w:tc>
        <w:tc>
          <w:tcPr>
            <w:tcW w:w="5000" w:type="dxa"/>
            <w:tcMar>
              <w:top w:w="60" w:type="dxa"/>
              <w:left w:w="90" w:type="dxa"/>
              <w:bottom w:w="60" w:type="dxa"/>
              <w:right w:w="90" w:type="dxa"/>
            </w:tcMar>
            <w:vAlign w:val="center"/>
          </w:tcPr>
          <w:p w:rsidR="00B07213" w:rsidRDefault="08BDC427" w14:paraId="6F1D1D87" w14:textId="77777777">
            <w:pPr>
              <w:spacing w:line="264" w:lineRule="auto"/>
            </w:pPr>
            <w:proofErr w:type="spellStart"/>
            <w:r w:rsidRPr="08BDC427">
              <w:rPr>
                <w:sz w:val="18"/>
                <w:szCs w:val="18"/>
              </w:rPr>
              <w:t>Impératif</w:t>
            </w:r>
            <w:proofErr w:type="spellEnd"/>
          </w:p>
        </w:tc>
      </w:tr>
      <w:tr w:rsidR="00B07213" w:rsidTr="08BDC427" w14:paraId="54F6C846" w14:textId="77777777">
        <w:tc>
          <w:tcPr>
            <w:tcW w:w="2000" w:type="dxa"/>
            <w:tcMar>
              <w:top w:w="60" w:type="dxa"/>
              <w:left w:w="90" w:type="dxa"/>
              <w:bottom w:w="60" w:type="dxa"/>
              <w:right w:w="90" w:type="dxa"/>
            </w:tcMar>
            <w:vAlign w:val="center"/>
          </w:tcPr>
          <w:p w:rsidR="00B07213" w:rsidRDefault="00FB4A01" w14:paraId="65BF7228" w14:textId="77777777">
            <w:pPr>
              <w:spacing w:line="264" w:lineRule="auto"/>
              <w:jc w:val="center"/>
            </w:pPr>
            <w:r>
              <w:rPr>
                <w:sz w:val="18"/>
                <w:szCs w:val="18"/>
              </w:rPr>
              <w:t>F1</w:t>
            </w:r>
          </w:p>
        </w:tc>
        <w:tc>
          <w:tcPr>
            <w:tcW w:w="2360" w:type="dxa"/>
            <w:tcMar>
              <w:top w:w="60" w:type="dxa"/>
              <w:left w:w="90" w:type="dxa"/>
              <w:bottom w:w="60" w:type="dxa"/>
              <w:right w:w="90" w:type="dxa"/>
            </w:tcMar>
            <w:vAlign w:val="center"/>
          </w:tcPr>
          <w:p w:rsidR="00B07213" w:rsidRDefault="08BDC427" w14:paraId="47BDBA4F" w14:textId="77777777">
            <w:pPr>
              <w:spacing w:line="264" w:lineRule="auto"/>
              <w:jc w:val="center"/>
            </w:pPr>
            <w:proofErr w:type="spellStart"/>
            <w:r w:rsidRPr="08BDC427">
              <w:rPr>
                <w:sz w:val="18"/>
                <w:szCs w:val="18"/>
              </w:rPr>
              <w:t>Faible</w:t>
            </w:r>
            <w:proofErr w:type="spellEnd"/>
          </w:p>
        </w:tc>
        <w:tc>
          <w:tcPr>
            <w:tcW w:w="5000" w:type="dxa"/>
            <w:tcMar>
              <w:top w:w="60" w:type="dxa"/>
              <w:left w:w="90" w:type="dxa"/>
              <w:bottom w:w="60" w:type="dxa"/>
              <w:right w:w="90" w:type="dxa"/>
            </w:tcMar>
            <w:vAlign w:val="center"/>
          </w:tcPr>
          <w:p w:rsidR="00B07213" w:rsidRDefault="08BDC427" w14:paraId="4E8DDE31" w14:textId="77777777">
            <w:pPr>
              <w:spacing w:line="264" w:lineRule="auto"/>
            </w:pPr>
            <w:r w:rsidRPr="08BDC427">
              <w:rPr>
                <w:sz w:val="18"/>
                <w:szCs w:val="18"/>
              </w:rPr>
              <w:t xml:space="preserve">Peu </w:t>
            </w:r>
            <w:proofErr w:type="spellStart"/>
            <w:r w:rsidRPr="08BDC427">
              <w:rPr>
                <w:sz w:val="18"/>
                <w:szCs w:val="18"/>
              </w:rPr>
              <w:t>négociable</w:t>
            </w:r>
            <w:proofErr w:type="spellEnd"/>
          </w:p>
        </w:tc>
      </w:tr>
      <w:tr w:rsidR="00B07213" w:rsidTr="08BDC427" w14:paraId="2E586CB1" w14:textId="77777777">
        <w:tc>
          <w:tcPr>
            <w:tcW w:w="2000" w:type="dxa"/>
            <w:tcMar>
              <w:top w:w="60" w:type="dxa"/>
              <w:left w:w="90" w:type="dxa"/>
              <w:bottom w:w="60" w:type="dxa"/>
              <w:right w:w="90" w:type="dxa"/>
            </w:tcMar>
            <w:vAlign w:val="center"/>
          </w:tcPr>
          <w:p w:rsidR="00B07213" w:rsidRDefault="00FB4A01" w14:paraId="4817D4AA" w14:textId="77777777">
            <w:pPr>
              <w:spacing w:line="264" w:lineRule="auto"/>
              <w:jc w:val="center"/>
            </w:pPr>
            <w:r>
              <w:rPr>
                <w:sz w:val="18"/>
                <w:szCs w:val="18"/>
              </w:rPr>
              <w:t>F2</w:t>
            </w:r>
          </w:p>
        </w:tc>
        <w:tc>
          <w:tcPr>
            <w:tcW w:w="2360" w:type="dxa"/>
            <w:tcMar>
              <w:top w:w="60" w:type="dxa"/>
              <w:left w:w="90" w:type="dxa"/>
              <w:bottom w:w="60" w:type="dxa"/>
              <w:right w:w="90" w:type="dxa"/>
            </w:tcMar>
            <w:vAlign w:val="center"/>
          </w:tcPr>
          <w:p w:rsidR="00B07213" w:rsidRDefault="00FB4A01" w14:paraId="17A23C3B" w14:textId="77777777">
            <w:pPr>
              <w:spacing w:line="264" w:lineRule="auto"/>
              <w:jc w:val="center"/>
            </w:pPr>
            <w:r>
              <w:rPr>
                <w:sz w:val="18"/>
                <w:szCs w:val="18"/>
              </w:rPr>
              <w:t>Bonne</w:t>
            </w:r>
          </w:p>
        </w:tc>
        <w:tc>
          <w:tcPr>
            <w:tcW w:w="5000" w:type="dxa"/>
            <w:tcMar>
              <w:top w:w="60" w:type="dxa"/>
              <w:left w:w="90" w:type="dxa"/>
              <w:bottom w:w="60" w:type="dxa"/>
              <w:right w:w="90" w:type="dxa"/>
            </w:tcMar>
            <w:vAlign w:val="center"/>
          </w:tcPr>
          <w:p w:rsidR="00B07213" w:rsidRDefault="08BDC427" w14:paraId="7ED59081" w14:textId="77777777">
            <w:pPr>
              <w:spacing w:line="264" w:lineRule="auto"/>
            </w:pPr>
            <w:proofErr w:type="spellStart"/>
            <w:r w:rsidRPr="08BDC427">
              <w:rPr>
                <w:sz w:val="18"/>
                <w:szCs w:val="18"/>
              </w:rPr>
              <w:t>Négociable</w:t>
            </w:r>
            <w:proofErr w:type="spellEnd"/>
          </w:p>
        </w:tc>
      </w:tr>
      <w:tr w:rsidR="00B07213" w:rsidTr="08BDC427" w14:paraId="7D719919" w14:textId="77777777">
        <w:tc>
          <w:tcPr>
            <w:tcW w:w="2000" w:type="dxa"/>
            <w:tcMar>
              <w:top w:w="60" w:type="dxa"/>
              <w:left w:w="90" w:type="dxa"/>
              <w:bottom w:w="60" w:type="dxa"/>
              <w:right w:w="90" w:type="dxa"/>
            </w:tcMar>
            <w:vAlign w:val="center"/>
          </w:tcPr>
          <w:p w:rsidR="00B07213" w:rsidRDefault="00FB4A01" w14:paraId="2F880723" w14:textId="77777777">
            <w:pPr>
              <w:spacing w:line="264" w:lineRule="auto"/>
              <w:jc w:val="center"/>
            </w:pPr>
            <w:r>
              <w:rPr>
                <w:sz w:val="18"/>
                <w:szCs w:val="18"/>
              </w:rPr>
              <w:t>F3</w:t>
            </w:r>
          </w:p>
        </w:tc>
        <w:tc>
          <w:tcPr>
            <w:tcW w:w="2360" w:type="dxa"/>
            <w:tcMar>
              <w:top w:w="60" w:type="dxa"/>
              <w:left w:w="90" w:type="dxa"/>
              <w:bottom w:w="60" w:type="dxa"/>
              <w:right w:w="90" w:type="dxa"/>
            </w:tcMar>
            <w:vAlign w:val="center"/>
          </w:tcPr>
          <w:p w:rsidR="00B07213" w:rsidRDefault="00FB4A01" w14:paraId="2120AE5B" w14:textId="77777777">
            <w:pPr>
              <w:spacing w:line="264" w:lineRule="auto"/>
              <w:jc w:val="center"/>
            </w:pPr>
            <w:r>
              <w:rPr>
                <w:sz w:val="18"/>
                <w:szCs w:val="18"/>
              </w:rPr>
              <w:t>Forte</w:t>
            </w:r>
          </w:p>
        </w:tc>
        <w:tc>
          <w:tcPr>
            <w:tcW w:w="5000" w:type="dxa"/>
            <w:tcMar>
              <w:top w:w="60" w:type="dxa"/>
              <w:left w:w="90" w:type="dxa"/>
              <w:bottom w:w="60" w:type="dxa"/>
              <w:right w:w="90" w:type="dxa"/>
            </w:tcMar>
            <w:vAlign w:val="center"/>
          </w:tcPr>
          <w:p w:rsidR="00B07213" w:rsidRDefault="08BDC427" w14:paraId="69D29032" w14:textId="77777777">
            <w:pPr>
              <w:spacing w:line="264" w:lineRule="auto"/>
            </w:pPr>
            <w:r w:rsidRPr="08BDC427">
              <w:rPr>
                <w:sz w:val="18"/>
                <w:szCs w:val="18"/>
              </w:rPr>
              <w:t xml:space="preserve">Très </w:t>
            </w:r>
            <w:proofErr w:type="spellStart"/>
            <w:r w:rsidRPr="08BDC427">
              <w:rPr>
                <w:sz w:val="18"/>
                <w:szCs w:val="18"/>
              </w:rPr>
              <w:t>négociable</w:t>
            </w:r>
            <w:proofErr w:type="spellEnd"/>
          </w:p>
        </w:tc>
      </w:tr>
    </w:tbl>
    <w:p w:rsidRPr="00461D47" w:rsidR="00B07213" w:rsidRDefault="08BDC427" w14:paraId="6A0DCF89" w14:textId="77777777">
      <w:pPr>
        <w:pStyle w:val="Heading2"/>
        <w:spacing w:before="300" w:after="150" w:line="360" w:lineRule="auto"/>
        <w:rPr>
          <w:lang w:val="fr-CA"/>
        </w:rPr>
      </w:pPr>
      <w:bookmarkStart w:name="_Toc240289508" w:id="9"/>
      <w:r w:rsidRPr="00461D47">
        <w:rPr>
          <w:b/>
          <w:color w:val="2E5395"/>
          <w:sz w:val="24"/>
          <w:szCs w:val="24"/>
          <w:lang w:val="fr-CA"/>
        </w:rPr>
        <w:t>3.2 Tableau du cahier des charges fonctionnel</w:t>
      </w:r>
      <w:bookmarkEnd w:id="9"/>
    </w:p>
    <w:p w:rsidRPr="00461D47" w:rsidR="00B07213" w:rsidRDefault="08BDC427" w14:paraId="714440ED" w14:textId="77777777">
      <w:pPr>
        <w:spacing w:after="160" w:line="276" w:lineRule="auto"/>
        <w:jc w:val="both"/>
        <w:rPr>
          <w:lang w:val="fr-CA"/>
        </w:rPr>
      </w:pPr>
      <w:r w:rsidRPr="00461D47">
        <w:rPr>
          <w:i/>
          <w:color w:val="7F7F7F"/>
          <w:sz w:val="20"/>
          <w:szCs w:val="20"/>
          <w:lang w:val="fr-CA"/>
        </w:rPr>
        <w:t>Les niveaux marqués « proposition » sont dérivés directement du contexte déjà établi (cinq employés, cinq postes) et restent à valider en équipe. Les niveaux imposés par le gabarit du cours (F0) ne sont pas négociables.</w:t>
      </w:r>
    </w:p>
    <w:p w:rsidRPr="00461D47" w:rsidR="00B07213" w:rsidRDefault="08BDC427" w14:paraId="1C68CEE8" w14:textId="77777777">
      <w:pPr>
        <w:spacing w:before="200" w:after="80" w:line="276" w:lineRule="auto"/>
        <w:rPr>
          <w:lang w:val="fr-CA"/>
        </w:rPr>
      </w:pPr>
      <w:r w:rsidRPr="00461D47">
        <w:rPr>
          <w:b/>
          <w:i/>
          <w:sz w:val="20"/>
          <w:szCs w:val="20"/>
          <w:lang w:val="fr-CA"/>
        </w:rPr>
        <w:t xml:space="preserve">Tableau 3.2 · Cahier des charges fonctionnel, </w:t>
      </w:r>
      <w:proofErr w:type="spellStart"/>
      <w:r w:rsidRPr="00461D47">
        <w:rPr>
          <w:b/>
          <w:i/>
          <w:sz w:val="20"/>
          <w:szCs w:val="20"/>
          <w:lang w:val="fr-CA"/>
        </w:rPr>
        <w:t>Divertiflix</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9"/>
        <w:gridCol w:w="2294"/>
        <w:gridCol w:w="919"/>
        <w:gridCol w:w="1897"/>
        <w:gridCol w:w="2353"/>
        <w:gridCol w:w="1298"/>
      </w:tblGrid>
      <w:tr w:rsidR="00B07213" w:rsidTr="08BDC427" w14:paraId="1A4C165D" w14:textId="77777777">
        <w:trPr>
          <w:tblHeader/>
        </w:trPr>
        <w:tc>
          <w:tcPr>
            <w:tcW w:w="600" w:type="dxa"/>
            <w:shd w:val="clear" w:color="auto" w:fill="1F3864"/>
            <w:tcMar>
              <w:top w:w="60" w:type="dxa"/>
              <w:left w:w="90" w:type="dxa"/>
              <w:bottom w:w="60" w:type="dxa"/>
              <w:right w:w="90" w:type="dxa"/>
            </w:tcMar>
            <w:vAlign w:val="center"/>
          </w:tcPr>
          <w:p w:rsidR="00B07213" w:rsidRDefault="00FB4A01" w14:paraId="70ED7453" w14:textId="77777777">
            <w:pPr>
              <w:spacing w:line="264" w:lineRule="auto"/>
            </w:pPr>
            <w:r>
              <w:rPr>
                <w:b/>
                <w:bCs/>
                <w:color w:val="FFFFFF"/>
                <w:sz w:val="18"/>
                <w:szCs w:val="18"/>
              </w:rPr>
              <w:t>N°</w:t>
            </w:r>
          </w:p>
        </w:tc>
        <w:tc>
          <w:tcPr>
            <w:tcW w:w="2300" w:type="dxa"/>
            <w:shd w:val="clear" w:color="auto" w:fill="1F3864"/>
            <w:tcMar>
              <w:top w:w="60" w:type="dxa"/>
              <w:left w:w="90" w:type="dxa"/>
              <w:bottom w:w="60" w:type="dxa"/>
              <w:right w:w="90" w:type="dxa"/>
            </w:tcMar>
            <w:vAlign w:val="center"/>
          </w:tcPr>
          <w:p w:rsidR="00B07213" w:rsidRDefault="08BDC427" w14:paraId="5AFBB648" w14:textId="77777777">
            <w:pPr>
              <w:spacing w:line="264" w:lineRule="auto"/>
            </w:pPr>
            <w:proofErr w:type="spellStart"/>
            <w:r w:rsidRPr="08BDC427">
              <w:rPr>
                <w:b/>
                <w:bCs/>
                <w:color w:val="FFFFFF"/>
                <w:sz w:val="18"/>
                <w:szCs w:val="18"/>
              </w:rPr>
              <w:t>Désignation</w:t>
            </w:r>
            <w:proofErr w:type="spellEnd"/>
          </w:p>
        </w:tc>
        <w:tc>
          <w:tcPr>
            <w:tcW w:w="900" w:type="dxa"/>
            <w:shd w:val="clear" w:color="auto" w:fill="1F3864"/>
            <w:tcMar>
              <w:top w:w="60" w:type="dxa"/>
              <w:left w:w="90" w:type="dxa"/>
              <w:bottom w:w="60" w:type="dxa"/>
              <w:right w:w="90" w:type="dxa"/>
            </w:tcMar>
            <w:vAlign w:val="center"/>
          </w:tcPr>
          <w:p w:rsidR="00B07213" w:rsidRDefault="00FB4A01" w14:paraId="0EDC1A84" w14:textId="77777777">
            <w:pPr>
              <w:spacing w:line="264" w:lineRule="auto"/>
            </w:pPr>
            <w:r>
              <w:rPr>
                <w:b/>
                <w:bCs/>
                <w:color w:val="FFFFFF"/>
                <w:sz w:val="18"/>
                <w:szCs w:val="18"/>
              </w:rPr>
              <w:t>Type</w:t>
            </w:r>
          </w:p>
        </w:tc>
        <w:tc>
          <w:tcPr>
            <w:tcW w:w="1900" w:type="dxa"/>
            <w:shd w:val="clear" w:color="auto" w:fill="1F3864"/>
            <w:tcMar>
              <w:top w:w="60" w:type="dxa"/>
              <w:left w:w="90" w:type="dxa"/>
              <w:bottom w:w="60" w:type="dxa"/>
              <w:right w:w="90" w:type="dxa"/>
            </w:tcMar>
            <w:vAlign w:val="center"/>
          </w:tcPr>
          <w:p w:rsidR="00B07213" w:rsidRDefault="08BDC427" w14:paraId="0BAF1A45" w14:textId="77777777">
            <w:pPr>
              <w:spacing w:line="264" w:lineRule="auto"/>
            </w:pPr>
            <w:proofErr w:type="spellStart"/>
            <w:r w:rsidRPr="08BDC427">
              <w:rPr>
                <w:b/>
                <w:bCs/>
                <w:color w:val="FFFFFF"/>
                <w:sz w:val="18"/>
                <w:szCs w:val="18"/>
              </w:rPr>
              <w:t>Critère</w:t>
            </w:r>
            <w:proofErr w:type="spellEnd"/>
            <w:r w:rsidRPr="08BDC427">
              <w:rPr>
                <w:b/>
                <w:bCs/>
                <w:color w:val="FFFFFF"/>
                <w:sz w:val="18"/>
                <w:szCs w:val="18"/>
              </w:rPr>
              <w:t xml:space="preserve"> </w:t>
            </w:r>
            <w:proofErr w:type="spellStart"/>
            <w:r w:rsidRPr="08BDC427">
              <w:rPr>
                <w:b/>
                <w:bCs/>
                <w:color w:val="FFFFFF"/>
                <w:sz w:val="18"/>
                <w:szCs w:val="18"/>
              </w:rPr>
              <w:t>d'appréciation</w:t>
            </w:r>
            <w:proofErr w:type="spellEnd"/>
          </w:p>
        </w:tc>
        <w:tc>
          <w:tcPr>
            <w:tcW w:w="2360" w:type="dxa"/>
            <w:shd w:val="clear" w:color="auto" w:fill="1F3864"/>
            <w:tcMar>
              <w:top w:w="60" w:type="dxa"/>
              <w:left w:w="90" w:type="dxa"/>
              <w:bottom w:w="60" w:type="dxa"/>
              <w:right w:w="90" w:type="dxa"/>
            </w:tcMar>
            <w:vAlign w:val="center"/>
          </w:tcPr>
          <w:p w:rsidR="00B07213" w:rsidRDefault="08BDC427" w14:paraId="50A9890E" w14:textId="77777777">
            <w:pPr>
              <w:spacing w:line="264" w:lineRule="auto"/>
            </w:pPr>
            <w:proofErr w:type="spellStart"/>
            <w:r w:rsidRPr="08BDC427">
              <w:rPr>
                <w:b/>
                <w:bCs/>
                <w:color w:val="FFFFFF"/>
                <w:sz w:val="18"/>
                <w:szCs w:val="18"/>
              </w:rPr>
              <w:t>Niveau</w:t>
            </w:r>
            <w:proofErr w:type="spellEnd"/>
          </w:p>
        </w:tc>
        <w:tc>
          <w:tcPr>
            <w:tcW w:w="1300" w:type="dxa"/>
            <w:shd w:val="clear" w:color="auto" w:fill="1F3864"/>
            <w:tcMar>
              <w:top w:w="60" w:type="dxa"/>
              <w:left w:w="90" w:type="dxa"/>
              <w:bottom w:w="60" w:type="dxa"/>
              <w:right w:w="90" w:type="dxa"/>
            </w:tcMar>
            <w:vAlign w:val="center"/>
          </w:tcPr>
          <w:p w:rsidR="00B07213" w:rsidRDefault="00FB4A01" w14:paraId="55517CA0" w14:textId="77777777">
            <w:pPr>
              <w:spacing w:line="264" w:lineRule="auto"/>
            </w:pPr>
            <w:r>
              <w:rPr>
                <w:b/>
                <w:bCs/>
                <w:color w:val="FFFFFF"/>
                <w:sz w:val="18"/>
                <w:szCs w:val="18"/>
              </w:rPr>
              <w:t>Flex.</w:t>
            </w:r>
          </w:p>
        </w:tc>
      </w:tr>
      <w:tr w:rsidR="00B07213" w:rsidTr="08BDC427" w14:paraId="1A74A2F2" w14:textId="77777777">
        <w:tc>
          <w:tcPr>
            <w:tcW w:w="600" w:type="dxa"/>
            <w:tcMar>
              <w:top w:w="60" w:type="dxa"/>
              <w:left w:w="90" w:type="dxa"/>
              <w:bottom w:w="60" w:type="dxa"/>
              <w:right w:w="90" w:type="dxa"/>
            </w:tcMar>
            <w:vAlign w:val="center"/>
          </w:tcPr>
          <w:p w:rsidR="00B07213" w:rsidRDefault="00FB4A01" w14:paraId="6995D771" w14:textId="77777777">
            <w:pPr>
              <w:spacing w:line="264" w:lineRule="auto"/>
              <w:jc w:val="center"/>
            </w:pPr>
            <w:r>
              <w:rPr>
                <w:b/>
                <w:bCs/>
                <w:sz w:val="16"/>
                <w:szCs w:val="16"/>
              </w:rPr>
              <w:t>Fp1</w:t>
            </w:r>
          </w:p>
        </w:tc>
        <w:tc>
          <w:tcPr>
            <w:tcW w:w="2300" w:type="dxa"/>
            <w:tcMar>
              <w:top w:w="60" w:type="dxa"/>
              <w:left w:w="90" w:type="dxa"/>
              <w:bottom w:w="60" w:type="dxa"/>
              <w:right w:w="90" w:type="dxa"/>
            </w:tcMar>
            <w:vAlign w:val="center"/>
          </w:tcPr>
          <w:p w:rsidRPr="00461D47" w:rsidR="00B07213" w:rsidRDefault="08BDC427" w14:paraId="0B8DDA4F" w14:textId="77777777">
            <w:pPr>
              <w:spacing w:line="264" w:lineRule="auto"/>
              <w:rPr>
                <w:lang w:val="fr-CA"/>
              </w:rPr>
            </w:pPr>
            <w:r w:rsidRPr="00461D47">
              <w:rPr>
                <w:sz w:val="16"/>
                <w:szCs w:val="16"/>
                <w:lang w:val="fr-CA"/>
              </w:rPr>
              <w:t>Permettre l'accès distant sécurisé au réseau de l'entreprise</w:t>
            </w:r>
          </w:p>
        </w:tc>
        <w:tc>
          <w:tcPr>
            <w:tcW w:w="900" w:type="dxa"/>
            <w:tcMar>
              <w:top w:w="60" w:type="dxa"/>
              <w:left w:w="90" w:type="dxa"/>
              <w:bottom w:w="60" w:type="dxa"/>
              <w:right w:w="90" w:type="dxa"/>
            </w:tcMar>
            <w:vAlign w:val="center"/>
          </w:tcPr>
          <w:p w:rsidR="00B07213" w:rsidRDefault="08BDC427" w14:paraId="1EBAE3E2"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5050CC1B" w14:textId="77777777">
            <w:pPr>
              <w:spacing w:line="264" w:lineRule="auto"/>
              <w:rPr>
                <w:lang w:val="fr-CA"/>
              </w:rPr>
            </w:pPr>
            <w:r w:rsidRPr="00461D47">
              <w:rPr>
                <w:sz w:val="16"/>
                <w:szCs w:val="16"/>
                <w:lang w:val="fr-CA"/>
              </w:rPr>
              <w:t>Nombre d'usagers pouvant se connecter simultanément par VPN</w:t>
            </w:r>
          </w:p>
        </w:tc>
        <w:tc>
          <w:tcPr>
            <w:tcW w:w="2360" w:type="dxa"/>
            <w:tcMar>
              <w:top w:w="60" w:type="dxa"/>
              <w:left w:w="90" w:type="dxa"/>
              <w:bottom w:w="60" w:type="dxa"/>
              <w:right w:w="90" w:type="dxa"/>
            </w:tcMar>
            <w:vAlign w:val="center"/>
          </w:tcPr>
          <w:p w:rsidRPr="00461D47" w:rsidR="00B07213" w:rsidRDefault="08BDC427" w14:paraId="79EE69E1" w14:textId="77777777">
            <w:pPr>
              <w:spacing w:line="264" w:lineRule="auto"/>
              <w:rPr>
                <w:lang w:val="fr-CA"/>
              </w:rPr>
            </w:pPr>
            <w:r w:rsidRPr="00461D47">
              <w:rPr>
                <w:sz w:val="16"/>
                <w:szCs w:val="16"/>
                <w:lang w:val="fr-CA"/>
              </w:rPr>
              <w:t>Jusqu'à 5 usagers (effectif actuel) + 1 accès dédié au support technique (proposition)</w:t>
            </w:r>
          </w:p>
        </w:tc>
        <w:tc>
          <w:tcPr>
            <w:tcW w:w="1300" w:type="dxa"/>
            <w:tcMar>
              <w:top w:w="60" w:type="dxa"/>
              <w:left w:w="90" w:type="dxa"/>
              <w:bottom w:w="60" w:type="dxa"/>
              <w:right w:w="90" w:type="dxa"/>
            </w:tcMar>
            <w:vAlign w:val="center"/>
          </w:tcPr>
          <w:p w:rsidR="00B07213" w:rsidRDefault="00FB4A01" w14:paraId="23E519EC" w14:textId="77777777">
            <w:pPr>
              <w:spacing w:line="264" w:lineRule="auto"/>
              <w:jc w:val="center"/>
            </w:pPr>
            <w:r>
              <w:rPr>
                <w:sz w:val="16"/>
                <w:szCs w:val="16"/>
              </w:rPr>
              <w:t>F2</w:t>
            </w:r>
          </w:p>
        </w:tc>
      </w:tr>
      <w:tr w:rsidR="00B07213" w:rsidTr="08BDC427" w14:paraId="01927FD7" w14:textId="77777777">
        <w:tc>
          <w:tcPr>
            <w:tcW w:w="600" w:type="dxa"/>
            <w:tcMar>
              <w:top w:w="60" w:type="dxa"/>
              <w:left w:w="90" w:type="dxa"/>
              <w:bottom w:w="60" w:type="dxa"/>
              <w:right w:w="90" w:type="dxa"/>
            </w:tcMar>
            <w:vAlign w:val="center"/>
          </w:tcPr>
          <w:p w:rsidR="00B07213" w:rsidRDefault="00FB4A01" w14:paraId="7FE20E10" w14:textId="77777777">
            <w:pPr>
              <w:spacing w:line="264" w:lineRule="auto"/>
              <w:jc w:val="center"/>
            </w:pPr>
            <w:r>
              <w:rPr>
                <w:b/>
                <w:bCs/>
                <w:sz w:val="16"/>
                <w:szCs w:val="16"/>
              </w:rPr>
              <w:t>Fp2</w:t>
            </w:r>
          </w:p>
        </w:tc>
        <w:tc>
          <w:tcPr>
            <w:tcW w:w="2300" w:type="dxa"/>
            <w:tcMar>
              <w:top w:w="60" w:type="dxa"/>
              <w:left w:w="90" w:type="dxa"/>
              <w:bottom w:w="60" w:type="dxa"/>
              <w:right w:w="90" w:type="dxa"/>
            </w:tcMar>
            <w:vAlign w:val="center"/>
          </w:tcPr>
          <w:p w:rsidRPr="00461D47" w:rsidR="00B07213" w:rsidRDefault="08BDC427" w14:paraId="72B5DBAA" w14:textId="77777777">
            <w:pPr>
              <w:spacing w:line="264" w:lineRule="auto"/>
              <w:rPr>
                <w:lang w:val="fr-CA"/>
              </w:rPr>
            </w:pPr>
            <w:r w:rsidRPr="00461D47">
              <w:rPr>
                <w:sz w:val="16"/>
                <w:szCs w:val="16"/>
                <w:lang w:val="fr-CA"/>
              </w:rPr>
              <w:t>Assurer la communication interne et la messagerie instantanée</w:t>
            </w:r>
          </w:p>
        </w:tc>
        <w:tc>
          <w:tcPr>
            <w:tcW w:w="900" w:type="dxa"/>
            <w:tcMar>
              <w:top w:w="60" w:type="dxa"/>
              <w:left w:w="90" w:type="dxa"/>
              <w:bottom w:w="60" w:type="dxa"/>
              <w:right w:w="90" w:type="dxa"/>
            </w:tcMar>
            <w:vAlign w:val="center"/>
          </w:tcPr>
          <w:p w:rsidR="00B07213" w:rsidRDefault="08BDC427" w14:paraId="1E48979E"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1FAC8127" w14:textId="77777777">
            <w:pPr>
              <w:spacing w:line="264" w:lineRule="auto"/>
              <w:rPr>
                <w:lang w:val="fr-CA"/>
              </w:rPr>
            </w:pPr>
            <w:r w:rsidRPr="00461D47">
              <w:rPr>
                <w:sz w:val="16"/>
                <w:szCs w:val="16"/>
                <w:lang w:val="fr-CA"/>
              </w:rPr>
              <w:t>Délai de livraison d'un courriel ou d'un message</w:t>
            </w:r>
          </w:p>
        </w:tc>
        <w:tc>
          <w:tcPr>
            <w:tcW w:w="2360" w:type="dxa"/>
            <w:tcMar>
              <w:top w:w="60" w:type="dxa"/>
              <w:left w:w="90" w:type="dxa"/>
              <w:bottom w:w="60" w:type="dxa"/>
              <w:right w:w="90" w:type="dxa"/>
            </w:tcMar>
            <w:vAlign w:val="center"/>
          </w:tcPr>
          <w:p w:rsidR="00B07213" w:rsidRDefault="08BDC427" w14:paraId="46F78457" w14:textId="77777777">
            <w:pPr>
              <w:spacing w:line="264" w:lineRule="auto"/>
            </w:pPr>
            <w:r w:rsidRPr="08BDC427">
              <w:rPr>
                <w:sz w:val="16"/>
                <w:szCs w:val="16"/>
              </w:rPr>
              <w:t xml:space="preserve">À </w:t>
            </w:r>
            <w:proofErr w:type="spellStart"/>
            <w:r w:rsidRPr="08BDC427">
              <w:rPr>
                <w:sz w:val="16"/>
                <w:szCs w:val="16"/>
              </w:rPr>
              <w:t>compléter</w:t>
            </w:r>
            <w:proofErr w:type="spellEnd"/>
            <w:r w:rsidRPr="08BDC427">
              <w:rPr>
                <w:sz w:val="16"/>
                <w:szCs w:val="16"/>
              </w:rPr>
              <w:t xml:space="preserve"> (équipe)</w:t>
            </w:r>
          </w:p>
        </w:tc>
        <w:tc>
          <w:tcPr>
            <w:tcW w:w="1300" w:type="dxa"/>
            <w:tcMar>
              <w:top w:w="60" w:type="dxa"/>
              <w:left w:w="90" w:type="dxa"/>
              <w:bottom w:w="60" w:type="dxa"/>
              <w:right w:w="90" w:type="dxa"/>
            </w:tcMar>
            <w:vAlign w:val="center"/>
          </w:tcPr>
          <w:p w:rsidR="00B07213" w:rsidRDefault="08BDC427" w14:paraId="67A199DE"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r>
      <w:tr w:rsidR="00B07213" w:rsidTr="08BDC427" w14:paraId="1A2AC82F" w14:textId="77777777">
        <w:tc>
          <w:tcPr>
            <w:tcW w:w="600" w:type="dxa"/>
            <w:tcMar>
              <w:top w:w="60" w:type="dxa"/>
              <w:left w:w="90" w:type="dxa"/>
              <w:bottom w:w="60" w:type="dxa"/>
              <w:right w:w="90" w:type="dxa"/>
            </w:tcMar>
            <w:vAlign w:val="center"/>
          </w:tcPr>
          <w:p w:rsidR="00B07213" w:rsidRDefault="00FB4A01" w14:paraId="6E963F71" w14:textId="77777777">
            <w:pPr>
              <w:spacing w:line="264" w:lineRule="auto"/>
              <w:jc w:val="center"/>
            </w:pPr>
            <w:r>
              <w:rPr>
                <w:b/>
                <w:bCs/>
                <w:sz w:val="16"/>
                <w:szCs w:val="16"/>
              </w:rPr>
              <w:t>Fc1</w:t>
            </w:r>
          </w:p>
        </w:tc>
        <w:tc>
          <w:tcPr>
            <w:tcW w:w="2300" w:type="dxa"/>
            <w:tcMar>
              <w:top w:w="60" w:type="dxa"/>
              <w:left w:w="90" w:type="dxa"/>
              <w:bottom w:w="60" w:type="dxa"/>
              <w:right w:w="90" w:type="dxa"/>
            </w:tcMar>
            <w:vAlign w:val="center"/>
          </w:tcPr>
          <w:p w:rsidRPr="00461D47" w:rsidR="00B07213" w:rsidRDefault="08BDC427" w14:paraId="7195AA7E" w14:textId="77777777">
            <w:pPr>
              <w:spacing w:line="264" w:lineRule="auto"/>
              <w:rPr>
                <w:lang w:val="fr-CA"/>
              </w:rPr>
            </w:pPr>
            <w:r w:rsidRPr="00461D47">
              <w:rPr>
                <w:sz w:val="16"/>
                <w:szCs w:val="16"/>
                <w:lang w:val="fr-CA"/>
              </w:rPr>
              <w:t>Protéger le réseau et les postes contre les intrusions et les logiciels malveillants</w:t>
            </w:r>
          </w:p>
        </w:tc>
        <w:tc>
          <w:tcPr>
            <w:tcW w:w="900" w:type="dxa"/>
            <w:tcMar>
              <w:top w:w="60" w:type="dxa"/>
              <w:left w:w="90" w:type="dxa"/>
              <w:bottom w:w="60" w:type="dxa"/>
              <w:right w:w="90" w:type="dxa"/>
            </w:tcMar>
            <w:vAlign w:val="center"/>
          </w:tcPr>
          <w:p w:rsidR="00B07213" w:rsidRDefault="08BDC427" w14:paraId="3725FC23" w14:textId="77777777">
            <w:pPr>
              <w:spacing w:line="264" w:lineRule="auto"/>
              <w:jc w:val="center"/>
            </w:pPr>
            <w:proofErr w:type="spellStart"/>
            <w:r w:rsidRPr="08BDC427">
              <w:rPr>
                <w:sz w:val="16"/>
                <w:szCs w:val="16"/>
              </w:rPr>
              <w:t>Contrainte</w:t>
            </w:r>
            <w:proofErr w:type="spellEnd"/>
          </w:p>
        </w:tc>
        <w:tc>
          <w:tcPr>
            <w:tcW w:w="1900" w:type="dxa"/>
            <w:tcMar>
              <w:top w:w="60" w:type="dxa"/>
              <w:left w:w="90" w:type="dxa"/>
              <w:bottom w:w="60" w:type="dxa"/>
              <w:right w:w="90" w:type="dxa"/>
            </w:tcMar>
            <w:vAlign w:val="center"/>
          </w:tcPr>
          <w:p w:rsidRPr="00461D47" w:rsidR="00B07213" w:rsidRDefault="08BDC427" w14:paraId="3E9FCC1D" w14:textId="77777777">
            <w:pPr>
              <w:spacing w:line="264" w:lineRule="auto"/>
              <w:rPr>
                <w:lang w:val="fr-CA"/>
              </w:rPr>
            </w:pPr>
            <w:r w:rsidRPr="00461D47">
              <w:rPr>
                <w:sz w:val="16"/>
                <w:szCs w:val="16"/>
                <w:lang w:val="fr-CA"/>
              </w:rPr>
              <w:t>Couverture des serveurs et des cinq postes de travail</w:t>
            </w:r>
          </w:p>
        </w:tc>
        <w:tc>
          <w:tcPr>
            <w:tcW w:w="2360" w:type="dxa"/>
            <w:tcMar>
              <w:top w:w="60" w:type="dxa"/>
              <w:left w:w="90" w:type="dxa"/>
              <w:bottom w:w="60" w:type="dxa"/>
              <w:right w:w="90" w:type="dxa"/>
            </w:tcMar>
            <w:vAlign w:val="center"/>
          </w:tcPr>
          <w:p w:rsidRPr="00461D47" w:rsidR="00B07213" w:rsidRDefault="08BDC427" w14:paraId="15986486" w14:textId="77777777">
            <w:pPr>
              <w:spacing w:line="264" w:lineRule="auto"/>
              <w:rPr>
                <w:lang w:val="fr-CA"/>
              </w:rPr>
            </w:pPr>
            <w:r w:rsidRPr="00461D47">
              <w:rPr>
                <w:sz w:val="16"/>
                <w:szCs w:val="16"/>
                <w:lang w:val="fr-CA"/>
              </w:rPr>
              <w:t>100 % des serveurs et des postes couverts (proposition)</w:t>
            </w:r>
          </w:p>
        </w:tc>
        <w:tc>
          <w:tcPr>
            <w:tcW w:w="1300" w:type="dxa"/>
            <w:tcMar>
              <w:top w:w="60" w:type="dxa"/>
              <w:left w:w="90" w:type="dxa"/>
              <w:bottom w:w="60" w:type="dxa"/>
              <w:right w:w="90" w:type="dxa"/>
            </w:tcMar>
            <w:vAlign w:val="center"/>
          </w:tcPr>
          <w:p w:rsidR="00B07213" w:rsidRDefault="00FB4A01" w14:paraId="77941C1B" w14:textId="77777777">
            <w:pPr>
              <w:spacing w:line="264" w:lineRule="auto"/>
              <w:jc w:val="center"/>
            </w:pPr>
            <w:r>
              <w:rPr>
                <w:sz w:val="16"/>
                <w:szCs w:val="16"/>
              </w:rPr>
              <w:t>F1</w:t>
            </w:r>
          </w:p>
        </w:tc>
      </w:tr>
      <w:tr w:rsidR="00B07213" w:rsidTr="08BDC427" w14:paraId="2928FB54" w14:textId="77777777">
        <w:tc>
          <w:tcPr>
            <w:tcW w:w="600" w:type="dxa"/>
            <w:tcMar>
              <w:top w:w="60" w:type="dxa"/>
              <w:left w:w="90" w:type="dxa"/>
              <w:bottom w:w="60" w:type="dxa"/>
              <w:right w:w="90" w:type="dxa"/>
            </w:tcMar>
            <w:vAlign w:val="center"/>
          </w:tcPr>
          <w:p w:rsidR="00B07213" w:rsidRDefault="00FB4A01" w14:paraId="003E82D8" w14:textId="77777777">
            <w:pPr>
              <w:spacing w:line="264" w:lineRule="auto"/>
              <w:jc w:val="center"/>
            </w:pPr>
            <w:r>
              <w:rPr>
                <w:b/>
                <w:bCs/>
                <w:sz w:val="16"/>
                <w:szCs w:val="16"/>
              </w:rPr>
              <w:t>Fp3</w:t>
            </w:r>
          </w:p>
        </w:tc>
        <w:tc>
          <w:tcPr>
            <w:tcW w:w="2300" w:type="dxa"/>
            <w:tcMar>
              <w:top w:w="60" w:type="dxa"/>
              <w:left w:w="90" w:type="dxa"/>
              <w:bottom w:w="60" w:type="dxa"/>
              <w:right w:w="90" w:type="dxa"/>
            </w:tcMar>
            <w:vAlign w:val="center"/>
          </w:tcPr>
          <w:p w:rsidRPr="00461D47" w:rsidR="00B07213" w:rsidRDefault="08BDC427" w14:paraId="579A7352" w14:textId="77777777">
            <w:pPr>
              <w:spacing w:line="264" w:lineRule="auto"/>
              <w:rPr>
                <w:lang w:val="fr-CA"/>
              </w:rPr>
            </w:pPr>
            <w:r w:rsidRPr="00461D47">
              <w:rPr>
                <w:sz w:val="16"/>
                <w:szCs w:val="16"/>
                <w:lang w:val="fr-CA"/>
              </w:rPr>
              <w:t>Offrir un service de téléphonie IP aux employés</w:t>
            </w:r>
          </w:p>
        </w:tc>
        <w:tc>
          <w:tcPr>
            <w:tcW w:w="900" w:type="dxa"/>
            <w:tcMar>
              <w:top w:w="60" w:type="dxa"/>
              <w:left w:w="90" w:type="dxa"/>
              <w:bottom w:w="60" w:type="dxa"/>
              <w:right w:w="90" w:type="dxa"/>
            </w:tcMar>
            <w:vAlign w:val="center"/>
          </w:tcPr>
          <w:p w:rsidR="00B07213" w:rsidRDefault="08BDC427" w14:paraId="3DEBC190"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5EAD7F02" w14:textId="77777777">
            <w:pPr>
              <w:spacing w:line="264" w:lineRule="auto"/>
              <w:rPr>
                <w:lang w:val="fr-CA"/>
              </w:rPr>
            </w:pPr>
            <w:r w:rsidRPr="00461D47">
              <w:rPr>
                <w:sz w:val="16"/>
                <w:szCs w:val="16"/>
                <w:lang w:val="fr-CA"/>
              </w:rPr>
              <w:t>Nombre de postes téléphoniques pris en charge</w:t>
            </w:r>
          </w:p>
        </w:tc>
        <w:tc>
          <w:tcPr>
            <w:tcW w:w="2360" w:type="dxa"/>
            <w:tcMar>
              <w:top w:w="60" w:type="dxa"/>
              <w:left w:w="90" w:type="dxa"/>
              <w:bottom w:w="60" w:type="dxa"/>
              <w:right w:w="90" w:type="dxa"/>
            </w:tcMar>
            <w:vAlign w:val="center"/>
          </w:tcPr>
          <w:p w:rsidRPr="00461D47" w:rsidR="00B07213" w:rsidRDefault="08BDC427" w14:paraId="4E0772AF" w14:textId="77777777">
            <w:pPr>
              <w:spacing w:line="264" w:lineRule="auto"/>
              <w:rPr>
                <w:lang w:val="fr-CA"/>
              </w:rPr>
            </w:pPr>
            <w:r w:rsidRPr="00461D47">
              <w:rPr>
                <w:sz w:val="16"/>
                <w:szCs w:val="16"/>
                <w:lang w:val="fr-CA"/>
              </w:rPr>
              <w:t>5 postes (un par employé) (proposition)</w:t>
            </w:r>
          </w:p>
        </w:tc>
        <w:tc>
          <w:tcPr>
            <w:tcW w:w="1300" w:type="dxa"/>
            <w:tcMar>
              <w:top w:w="60" w:type="dxa"/>
              <w:left w:w="90" w:type="dxa"/>
              <w:bottom w:w="60" w:type="dxa"/>
              <w:right w:w="90" w:type="dxa"/>
            </w:tcMar>
            <w:vAlign w:val="center"/>
          </w:tcPr>
          <w:p w:rsidR="00B07213" w:rsidRDefault="00FB4A01" w14:paraId="58E04AB5" w14:textId="77777777">
            <w:pPr>
              <w:spacing w:line="264" w:lineRule="auto"/>
              <w:jc w:val="center"/>
            </w:pPr>
            <w:r>
              <w:rPr>
                <w:sz w:val="16"/>
                <w:szCs w:val="16"/>
              </w:rPr>
              <w:t>F2</w:t>
            </w:r>
          </w:p>
        </w:tc>
      </w:tr>
      <w:tr w:rsidR="00B07213" w:rsidTr="08BDC427" w14:paraId="6A2FE651" w14:textId="77777777">
        <w:tc>
          <w:tcPr>
            <w:tcW w:w="600" w:type="dxa"/>
            <w:tcMar>
              <w:top w:w="60" w:type="dxa"/>
              <w:left w:w="90" w:type="dxa"/>
              <w:bottom w:w="60" w:type="dxa"/>
              <w:right w:w="90" w:type="dxa"/>
            </w:tcMar>
            <w:vAlign w:val="center"/>
          </w:tcPr>
          <w:p w:rsidR="00B07213" w:rsidRDefault="00FB4A01" w14:paraId="6771EA08" w14:textId="77777777">
            <w:pPr>
              <w:spacing w:line="264" w:lineRule="auto"/>
              <w:jc w:val="center"/>
            </w:pPr>
            <w:r>
              <w:rPr>
                <w:b/>
                <w:bCs/>
                <w:sz w:val="16"/>
                <w:szCs w:val="16"/>
              </w:rPr>
              <w:t>Fp4</w:t>
            </w:r>
          </w:p>
        </w:tc>
        <w:tc>
          <w:tcPr>
            <w:tcW w:w="2300" w:type="dxa"/>
            <w:tcMar>
              <w:top w:w="60" w:type="dxa"/>
              <w:left w:w="90" w:type="dxa"/>
              <w:bottom w:w="60" w:type="dxa"/>
              <w:right w:w="90" w:type="dxa"/>
            </w:tcMar>
            <w:vAlign w:val="center"/>
          </w:tcPr>
          <w:p w:rsidRPr="00461D47" w:rsidR="00B07213" w:rsidRDefault="08BDC427" w14:paraId="75F09C40" w14:textId="77777777">
            <w:pPr>
              <w:spacing w:line="264" w:lineRule="auto"/>
              <w:rPr>
                <w:lang w:val="fr-CA"/>
              </w:rPr>
            </w:pPr>
            <w:r w:rsidRPr="00461D47">
              <w:rPr>
                <w:sz w:val="16"/>
                <w:szCs w:val="16"/>
                <w:lang w:val="fr-CA"/>
              </w:rPr>
              <w:t>Fournir un environnement de développement web (langage, base de données, gestionnaire de versions)</w:t>
            </w:r>
          </w:p>
        </w:tc>
        <w:tc>
          <w:tcPr>
            <w:tcW w:w="900" w:type="dxa"/>
            <w:tcMar>
              <w:top w:w="60" w:type="dxa"/>
              <w:left w:w="90" w:type="dxa"/>
              <w:bottom w:w="60" w:type="dxa"/>
              <w:right w:w="90" w:type="dxa"/>
            </w:tcMar>
            <w:vAlign w:val="center"/>
          </w:tcPr>
          <w:p w:rsidR="00B07213" w:rsidRDefault="08BDC427" w14:paraId="3A7DAAC4"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65626A41" w14:textId="77777777">
            <w:pPr>
              <w:spacing w:line="264" w:lineRule="auto"/>
              <w:rPr>
                <w:lang w:val="fr-CA"/>
              </w:rPr>
            </w:pPr>
            <w:r w:rsidRPr="00461D47">
              <w:rPr>
                <w:sz w:val="16"/>
                <w:szCs w:val="16"/>
                <w:lang w:val="fr-CA"/>
              </w:rPr>
              <w:t xml:space="preserve">Fonctionnalités couvertes par </w:t>
            </w:r>
            <w:proofErr w:type="spellStart"/>
            <w:r w:rsidRPr="00461D47">
              <w:rPr>
                <w:sz w:val="16"/>
                <w:szCs w:val="16"/>
                <w:lang w:val="fr-CA"/>
              </w:rPr>
              <w:t>GitLab</w:t>
            </w:r>
            <w:proofErr w:type="spellEnd"/>
            <w:r w:rsidRPr="00461D47">
              <w:rPr>
                <w:sz w:val="16"/>
                <w:szCs w:val="16"/>
                <w:lang w:val="fr-CA"/>
              </w:rPr>
              <w:t xml:space="preserve"> CE (dépôt, CI, suivi des versions)</w:t>
            </w:r>
          </w:p>
        </w:tc>
        <w:tc>
          <w:tcPr>
            <w:tcW w:w="2360" w:type="dxa"/>
            <w:tcMar>
              <w:top w:w="60" w:type="dxa"/>
              <w:left w:w="90" w:type="dxa"/>
              <w:bottom w:w="60" w:type="dxa"/>
              <w:right w:w="90" w:type="dxa"/>
            </w:tcMar>
            <w:vAlign w:val="center"/>
          </w:tcPr>
          <w:p w:rsidR="00B07213" w:rsidRDefault="08BDC427" w14:paraId="04D046C9" w14:textId="77777777">
            <w:pPr>
              <w:spacing w:line="264" w:lineRule="auto"/>
            </w:pPr>
            <w:r w:rsidRPr="08BDC427">
              <w:rPr>
                <w:sz w:val="16"/>
                <w:szCs w:val="16"/>
              </w:rPr>
              <w:t xml:space="preserve">À </w:t>
            </w:r>
            <w:proofErr w:type="spellStart"/>
            <w:r w:rsidRPr="08BDC427">
              <w:rPr>
                <w:sz w:val="16"/>
                <w:szCs w:val="16"/>
              </w:rPr>
              <w:t>compléter</w:t>
            </w:r>
            <w:proofErr w:type="spellEnd"/>
            <w:r w:rsidRPr="08BDC427">
              <w:rPr>
                <w:sz w:val="16"/>
                <w:szCs w:val="16"/>
              </w:rPr>
              <w:t xml:space="preserve"> (équipe)</w:t>
            </w:r>
          </w:p>
        </w:tc>
        <w:tc>
          <w:tcPr>
            <w:tcW w:w="1300" w:type="dxa"/>
            <w:tcMar>
              <w:top w:w="60" w:type="dxa"/>
              <w:left w:w="90" w:type="dxa"/>
              <w:bottom w:w="60" w:type="dxa"/>
              <w:right w:w="90" w:type="dxa"/>
            </w:tcMar>
            <w:vAlign w:val="center"/>
          </w:tcPr>
          <w:p w:rsidR="00B07213" w:rsidRDefault="08BDC427" w14:paraId="0577A687"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r>
      <w:tr w:rsidR="00B07213" w:rsidTr="08BDC427" w14:paraId="7DDD720B" w14:textId="77777777">
        <w:tc>
          <w:tcPr>
            <w:tcW w:w="600" w:type="dxa"/>
            <w:tcMar>
              <w:top w:w="60" w:type="dxa"/>
              <w:left w:w="90" w:type="dxa"/>
              <w:bottom w:w="60" w:type="dxa"/>
              <w:right w:w="90" w:type="dxa"/>
            </w:tcMar>
            <w:vAlign w:val="center"/>
          </w:tcPr>
          <w:p w:rsidR="00B07213" w:rsidRDefault="00FB4A01" w14:paraId="4A9EA924" w14:textId="77777777">
            <w:pPr>
              <w:spacing w:line="264" w:lineRule="auto"/>
              <w:jc w:val="center"/>
            </w:pPr>
            <w:r>
              <w:rPr>
                <w:b/>
                <w:bCs/>
                <w:sz w:val="16"/>
                <w:szCs w:val="16"/>
              </w:rPr>
              <w:t>Fp5</w:t>
            </w:r>
          </w:p>
        </w:tc>
        <w:tc>
          <w:tcPr>
            <w:tcW w:w="2300" w:type="dxa"/>
            <w:tcMar>
              <w:top w:w="60" w:type="dxa"/>
              <w:left w:w="90" w:type="dxa"/>
              <w:bottom w:w="60" w:type="dxa"/>
              <w:right w:w="90" w:type="dxa"/>
            </w:tcMar>
            <w:vAlign w:val="center"/>
          </w:tcPr>
          <w:p w:rsidRPr="00461D47" w:rsidR="00B07213" w:rsidRDefault="08BDC427" w14:paraId="1A8E3DBA" w14:textId="77777777">
            <w:pPr>
              <w:spacing w:line="264" w:lineRule="auto"/>
              <w:rPr>
                <w:lang w:val="fr-CA"/>
              </w:rPr>
            </w:pPr>
            <w:r w:rsidRPr="00461D47">
              <w:rPr>
                <w:sz w:val="16"/>
                <w:szCs w:val="16"/>
                <w:lang w:val="fr-CA"/>
              </w:rPr>
              <w:t>Suivre les demandes de service des usagers</w:t>
            </w:r>
          </w:p>
        </w:tc>
        <w:tc>
          <w:tcPr>
            <w:tcW w:w="900" w:type="dxa"/>
            <w:tcMar>
              <w:top w:w="60" w:type="dxa"/>
              <w:left w:w="90" w:type="dxa"/>
              <w:bottom w:w="60" w:type="dxa"/>
              <w:right w:w="90" w:type="dxa"/>
            </w:tcMar>
            <w:vAlign w:val="center"/>
          </w:tcPr>
          <w:p w:rsidR="00B07213" w:rsidRDefault="08BDC427" w14:paraId="26DEF3C9"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5696D532" w14:textId="77777777">
            <w:pPr>
              <w:spacing w:line="264" w:lineRule="auto"/>
              <w:rPr>
                <w:lang w:val="fr-CA"/>
              </w:rPr>
            </w:pPr>
            <w:r w:rsidRPr="00461D47">
              <w:rPr>
                <w:sz w:val="16"/>
                <w:szCs w:val="16"/>
                <w:lang w:val="fr-CA"/>
              </w:rPr>
              <w:t>Délai de prise en charge d'un billet</w:t>
            </w:r>
          </w:p>
        </w:tc>
        <w:tc>
          <w:tcPr>
            <w:tcW w:w="2360" w:type="dxa"/>
            <w:tcMar>
              <w:top w:w="60" w:type="dxa"/>
              <w:left w:w="90" w:type="dxa"/>
              <w:bottom w:w="60" w:type="dxa"/>
              <w:right w:w="90" w:type="dxa"/>
            </w:tcMar>
            <w:vAlign w:val="center"/>
          </w:tcPr>
          <w:p w:rsidR="00B07213" w:rsidRDefault="08BDC427" w14:paraId="2AB61A32" w14:textId="77777777">
            <w:pPr>
              <w:spacing w:line="264" w:lineRule="auto"/>
            </w:pPr>
            <w:r w:rsidRPr="08BDC427">
              <w:rPr>
                <w:sz w:val="16"/>
                <w:szCs w:val="16"/>
              </w:rPr>
              <w:t xml:space="preserve">À </w:t>
            </w:r>
            <w:proofErr w:type="spellStart"/>
            <w:r w:rsidRPr="08BDC427">
              <w:rPr>
                <w:sz w:val="16"/>
                <w:szCs w:val="16"/>
              </w:rPr>
              <w:t>compléter</w:t>
            </w:r>
            <w:proofErr w:type="spellEnd"/>
            <w:r w:rsidRPr="08BDC427">
              <w:rPr>
                <w:sz w:val="16"/>
                <w:szCs w:val="16"/>
              </w:rPr>
              <w:t xml:space="preserve"> (équipe)</w:t>
            </w:r>
          </w:p>
        </w:tc>
        <w:tc>
          <w:tcPr>
            <w:tcW w:w="1300" w:type="dxa"/>
            <w:tcMar>
              <w:top w:w="60" w:type="dxa"/>
              <w:left w:w="90" w:type="dxa"/>
              <w:bottom w:w="60" w:type="dxa"/>
              <w:right w:w="90" w:type="dxa"/>
            </w:tcMar>
            <w:vAlign w:val="center"/>
          </w:tcPr>
          <w:p w:rsidR="00B07213" w:rsidRDefault="08BDC427" w14:paraId="6E8C9DD6"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r>
      <w:tr w:rsidR="00B07213" w:rsidTr="08BDC427" w14:paraId="15E5AD90" w14:textId="77777777">
        <w:tc>
          <w:tcPr>
            <w:tcW w:w="600" w:type="dxa"/>
            <w:tcMar>
              <w:top w:w="60" w:type="dxa"/>
              <w:left w:w="90" w:type="dxa"/>
              <w:bottom w:w="60" w:type="dxa"/>
              <w:right w:w="90" w:type="dxa"/>
            </w:tcMar>
            <w:vAlign w:val="center"/>
          </w:tcPr>
          <w:p w:rsidR="00B07213" w:rsidRDefault="00FB4A01" w14:paraId="650DF482" w14:textId="77777777">
            <w:pPr>
              <w:spacing w:line="264" w:lineRule="auto"/>
              <w:jc w:val="center"/>
            </w:pPr>
            <w:r>
              <w:rPr>
                <w:b/>
                <w:bCs/>
                <w:sz w:val="16"/>
                <w:szCs w:val="16"/>
              </w:rPr>
              <w:t>Fp6</w:t>
            </w:r>
          </w:p>
        </w:tc>
        <w:tc>
          <w:tcPr>
            <w:tcW w:w="2300" w:type="dxa"/>
            <w:tcMar>
              <w:top w:w="60" w:type="dxa"/>
              <w:left w:w="90" w:type="dxa"/>
              <w:bottom w:w="60" w:type="dxa"/>
              <w:right w:w="90" w:type="dxa"/>
            </w:tcMar>
            <w:vAlign w:val="center"/>
          </w:tcPr>
          <w:p w:rsidRPr="00461D47" w:rsidR="00B07213" w:rsidRDefault="08BDC427" w14:paraId="1E43A0F4" w14:textId="77777777">
            <w:pPr>
              <w:spacing w:line="264" w:lineRule="auto"/>
              <w:rPr>
                <w:lang w:val="fr-CA"/>
              </w:rPr>
            </w:pPr>
            <w:r w:rsidRPr="00461D47">
              <w:rPr>
                <w:sz w:val="16"/>
                <w:szCs w:val="16"/>
                <w:lang w:val="fr-CA"/>
              </w:rPr>
              <w:t>Mesurer la consommation des ressources par utilisateur (CPU, mémoire, disque)</w:t>
            </w:r>
          </w:p>
        </w:tc>
        <w:tc>
          <w:tcPr>
            <w:tcW w:w="900" w:type="dxa"/>
            <w:tcMar>
              <w:top w:w="60" w:type="dxa"/>
              <w:left w:w="90" w:type="dxa"/>
              <w:bottom w:w="60" w:type="dxa"/>
              <w:right w:w="90" w:type="dxa"/>
            </w:tcMar>
            <w:vAlign w:val="center"/>
          </w:tcPr>
          <w:p w:rsidR="00B07213" w:rsidRDefault="08BDC427" w14:paraId="6A73EC2D"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22303F27" w14:textId="77777777">
            <w:pPr>
              <w:spacing w:line="264" w:lineRule="auto"/>
              <w:rPr>
                <w:lang w:val="fr-CA"/>
              </w:rPr>
            </w:pPr>
            <w:r w:rsidRPr="00461D47">
              <w:rPr>
                <w:sz w:val="16"/>
                <w:szCs w:val="16"/>
                <w:lang w:val="fr-CA"/>
              </w:rPr>
              <w:t>Fréquence de collecte des données de consommation</w:t>
            </w:r>
          </w:p>
        </w:tc>
        <w:tc>
          <w:tcPr>
            <w:tcW w:w="2360" w:type="dxa"/>
            <w:tcMar>
              <w:top w:w="60" w:type="dxa"/>
              <w:left w:w="90" w:type="dxa"/>
              <w:bottom w:w="60" w:type="dxa"/>
              <w:right w:w="90" w:type="dxa"/>
            </w:tcMar>
            <w:vAlign w:val="center"/>
          </w:tcPr>
          <w:p w:rsidR="00B07213" w:rsidRDefault="08BDC427" w14:paraId="31E1D651" w14:textId="77777777">
            <w:pPr>
              <w:spacing w:line="264" w:lineRule="auto"/>
            </w:pPr>
            <w:r w:rsidRPr="08BDC427">
              <w:rPr>
                <w:sz w:val="16"/>
                <w:szCs w:val="16"/>
              </w:rPr>
              <w:t xml:space="preserve">À </w:t>
            </w:r>
            <w:proofErr w:type="spellStart"/>
            <w:r w:rsidRPr="08BDC427">
              <w:rPr>
                <w:sz w:val="16"/>
                <w:szCs w:val="16"/>
              </w:rPr>
              <w:t>compléter</w:t>
            </w:r>
            <w:proofErr w:type="spellEnd"/>
            <w:r w:rsidRPr="08BDC427">
              <w:rPr>
                <w:sz w:val="16"/>
                <w:szCs w:val="16"/>
              </w:rPr>
              <w:t xml:space="preserve"> (équipe)</w:t>
            </w:r>
          </w:p>
        </w:tc>
        <w:tc>
          <w:tcPr>
            <w:tcW w:w="1300" w:type="dxa"/>
            <w:tcMar>
              <w:top w:w="60" w:type="dxa"/>
              <w:left w:w="90" w:type="dxa"/>
              <w:bottom w:w="60" w:type="dxa"/>
              <w:right w:w="90" w:type="dxa"/>
            </w:tcMar>
            <w:vAlign w:val="center"/>
          </w:tcPr>
          <w:p w:rsidR="00B07213" w:rsidRDefault="08BDC427" w14:paraId="256B22FA"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r>
      <w:tr w:rsidR="00B07213" w:rsidTr="08BDC427" w14:paraId="1B4C728F" w14:textId="77777777">
        <w:tc>
          <w:tcPr>
            <w:tcW w:w="600" w:type="dxa"/>
            <w:tcMar>
              <w:top w:w="60" w:type="dxa"/>
              <w:left w:w="90" w:type="dxa"/>
              <w:bottom w:w="60" w:type="dxa"/>
              <w:right w:w="90" w:type="dxa"/>
            </w:tcMar>
            <w:vAlign w:val="center"/>
          </w:tcPr>
          <w:p w:rsidR="00B07213" w:rsidRDefault="00FB4A01" w14:paraId="13164B78" w14:textId="77777777">
            <w:pPr>
              <w:spacing w:line="264" w:lineRule="auto"/>
              <w:jc w:val="center"/>
            </w:pPr>
            <w:r>
              <w:rPr>
                <w:b/>
                <w:bCs/>
                <w:sz w:val="16"/>
                <w:szCs w:val="16"/>
              </w:rPr>
              <w:t>Fc2</w:t>
            </w:r>
          </w:p>
        </w:tc>
        <w:tc>
          <w:tcPr>
            <w:tcW w:w="2300" w:type="dxa"/>
            <w:tcMar>
              <w:top w:w="60" w:type="dxa"/>
              <w:left w:w="90" w:type="dxa"/>
              <w:bottom w:w="60" w:type="dxa"/>
              <w:right w:w="90" w:type="dxa"/>
            </w:tcMar>
            <w:vAlign w:val="center"/>
          </w:tcPr>
          <w:p w:rsidRPr="00461D47" w:rsidR="00B07213" w:rsidRDefault="08BDC427" w14:paraId="5BEA6F01" w14:textId="77777777">
            <w:pPr>
              <w:spacing w:line="264" w:lineRule="auto"/>
              <w:rPr>
                <w:lang w:val="fr-CA"/>
              </w:rPr>
            </w:pPr>
            <w:r w:rsidRPr="00461D47">
              <w:rPr>
                <w:sz w:val="16"/>
                <w:szCs w:val="16"/>
                <w:lang w:val="fr-CA"/>
              </w:rPr>
              <w:t>Automatiser une tâche récurrente par un script orienté objet (un par personne)</w:t>
            </w:r>
          </w:p>
        </w:tc>
        <w:tc>
          <w:tcPr>
            <w:tcW w:w="900" w:type="dxa"/>
            <w:tcMar>
              <w:top w:w="60" w:type="dxa"/>
              <w:left w:w="90" w:type="dxa"/>
              <w:bottom w:w="60" w:type="dxa"/>
              <w:right w:w="90" w:type="dxa"/>
            </w:tcMar>
            <w:vAlign w:val="center"/>
          </w:tcPr>
          <w:p w:rsidR="00B07213" w:rsidRDefault="08BDC427" w14:paraId="0DD9AAA4" w14:textId="77777777">
            <w:pPr>
              <w:spacing w:line="264" w:lineRule="auto"/>
              <w:jc w:val="center"/>
            </w:pPr>
            <w:proofErr w:type="spellStart"/>
            <w:r w:rsidRPr="08BDC427">
              <w:rPr>
                <w:sz w:val="16"/>
                <w:szCs w:val="16"/>
              </w:rPr>
              <w:t>Contrainte</w:t>
            </w:r>
            <w:proofErr w:type="spellEnd"/>
          </w:p>
        </w:tc>
        <w:tc>
          <w:tcPr>
            <w:tcW w:w="1900" w:type="dxa"/>
            <w:tcMar>
              <w:top w:w="60" w:type="dxa"/>
              <w:left w:w="90" w:type="dxa"/>
              <w:bottom w:w="60" w:type="dxa"/>
              <w:right w:w="90" w:type="dxa"/>
            </w:tcMar>
            <w:vAlign w:val="center"/>
          </w:tcPr>
          <w:p w:rsidRPr="00461D47" w:rsidR="00B07213" w:rsidRDefault="08BDC427" w14:paraId="20F44E27" w14:textId="77777777">
            <w:pPr>
              <w:spacing w:line="264" w:lineRule="auto"/>
              <w:rPr>
                <w:lang w:val="fr-CA"/>
              </w:rPr>
            </w:pPr>
            <w:r w:rsidRPr="00461D47">
              <w:rPr>
                <w:sz w:val="16"/>
                <w:szCs w:val="16"/>
                <w:lang w:val="fr-CA"/>
              </w:rPr>
              <w:t>Configuration interactive, exécution différée en arrière-plan, journalisation des résultats</w:t>
            </w:r>
          </w:p>
        </w:tc>
        <w:tc>
          <w:tcPr>
            <w:tcW w:w="2360" w:type="dxa"/>
            <w:tcMar>
              <w:top w:w="60" w:type="dxa"/>
              <w:left w:w="90" w:type="dxa"/>
              <w:bottom w:w="60" w:type="dxa"/>
              <w:right w:w="90" w:type="dxa"/>
            </w:tcMar>
            <w:vAlign w:val="center"/>
          </w:tcPr>
          <w:p w:rsidRPr="00461D47" w:rsidR="00B07213" w:rsidRDefault="08BDC427" w14:paraId="5F02226C" w14:textId="77777777">
            <w:pPr>
              <w:spacing w:line="264" w:lineRule="auto"/>
              <w:rPr>
                <w:lang w:val="fr-CA"/>
              </w:rPr>
            </w:pPr>
            <w:r w:rsidRPr="00461D47">
              <w:rPr>
                <w:sz w:val="16"/>
                <w:szCs w:val="16"/>
                <w:lang w:val="fr-CA"/>
              </w:rPr>
              <w:t>1 script de complexité moyenne par personne (imposé par le gabarit)</w:t>
            </w:r>
          </w:p>
        </w:tc>
        <w:tc>
          <w:tcPr>
            <w:tcW w:w="1300" w:type="dxa"/>
            <w:tcMar>
              <w:top w:w="60" w:type="dxa"/>
              <w:left w:w="90" w:type="dxa"/>
              <w:bottom w:w="60" w:type="dxa"/>
              <w:right w:w="90" w:type="dxa"/>
            </w:tcMar>
            <w:vAlign w:val="center"/>
          </w:tcPr>
          <w:p w:rsidR="00B07213" w:rsidRDefault="00FB4A01" w14:paraId="536C6DBF" w14:textId="77777777">
            <w:pPr>
              <w:spacing w:line="264" w:lineRule="auto"/>
              <w:jc w:val="center"/>
            </w:pPr>
            <w:r>
              <w:rPr>
                <w:sz w:val="16"/>
                <w:szCs w:val="16"/>
              </w:rPr>
              <w:t>F0</w:t>
            </w:r>
          </w:p>
        </w:tc>
      </w:tr>
      <w:tr w:rsidR="00B07213" w:rsidTr="08BDC427" w14:paraId="4DB3F79B" w14:textId="77777777">
        <w:tc>
          <w:tcPr>
            <w:tcW w:w="600" w:type="dxa"/>
            <w:tcMar>
              <w:top w:w="60" w:type="dxa"/>
              <w:left w:w="90" w:type="dxa"/>
              <w:bottom w:w="60" w:type="dxa"/>
              <w:right w:w="90" w:type="dxa"/>
            </w:tcMar>
            <w:vAlign w:val="center"/>
          </w:tcPr>
          <w:p w:rsidR="00B07213" w:rsidRDefault="00FB4A01" w14:paraId="3E279CC9" w14:textId="77777777">
            <w:pPr>
              <w:spacing w:line="264" w:lineRule="auto"/>
              <w:jc w:val="center"/>
            </w:pPr>
            <w:r>
              <w:rPr>
                <w:b/>
                <w:bCs/>
                <w:sz w:val="16"/>
                <w:szCs w:val="16"/>
              </w:rPr>
              <w:t>Fp7</w:t>
            </w:r>
          </w:p>
        </w:tc>
        <w:tc>
          <w:tcPr>
            <w:tcW w:w="2300" w:type="dxa"/>
            <w:tcMar>
              <w:top w:w="60" w:type="dxa"/>
              <w:left w:w="90" w:type="dxa"/>
              <w:bottom w:w="60" w:type="dxa"/>
              <w:right w:w="90" w:type="dxa"/>
            </w:tcMar>
            <w:vAlign w:val="center"/>
          </w:tcPr>
          <w:p w:rsidRPr="00461D47" w:rsidR="00B07213" w:rsidRDefault="08BDC427" w14:paraId="03DBB7D8" w14:textId="77777777">
            <w:pPr>
              <w:spacing w:line="264" w:lineRule="auto"/>
              <w:rPr>
                <w:lang w:val="fr-CA"/>
              </w:rPr>
            </w:pPr>
            <w:r w:rsidRPr="00461D47">
              <w:rPr>
                <w:sz w:val="16"/>
                <w:szCs w:val="16"/>
                <w:lang w:val="fr-CA"/>
              </w:rPr>
              <w:t>Garantir la récupération des données de l'entreprise</w:t>
            </w:r>
          </w:p>
        </w:tc>
        <w:tc>
          <w:tcPr>
            <w:tcW w:w="900" w:type="dxa"/>
            <w:tcMar>
              <w:top w:w="60" w:type="dxa"/>
              <w:left w:w="90" w:type="dxa"/>
              <w:bottom w:w="60" w:type="dxa"/>
              <w:right w:w="90" w:type="dxa"/>
            </w:tcMar>
            <w:vAlign w:val="center"/>
          </w:tcPr>
          <w:p w:rsidR="00B07213" w:rsidRDefault="08BDC427" w14:paraId="7B83D744" w14:textId="77777777">
            <w:pPr>
              <w:spacing w:line="264" w:lineRule="auto"/>
              <w:jc w:val="center"/>
            </w:pPr>
            <w:proofErr w:type="spellStart"/>
            <w:r w:rsidRPr="08BDC427">
              <w:rPr>
                <w:sz w:val="16"/>
                <w:szCs w:val="16"/>
              </w:rPr>
              <w:t>Principale</w:t>
            </w:r>
            <w:proofErr w:type="spellEnd"/>
          </w:p>
        </w:tc>
        <w:tc>
          <w:tcPr>
            <w:tcW w:w="1900" w:type="dxa"/>
            <w:tcMar>
              <w:top w:w="60" w:type="dxa"/>
              <w:left w:w="90" w:type="dxa"/>
              <w:bottom w:w="60" w:type="dxa"/>
              <w:right w:w="90" w:type="dxa"/>
            </w:tcMar>
            <w:vAlign w:val="center"/>
          </w:tcPr>
          <w:p w:rsidRPr="00461D47" w:rsidR="00B07213" w:rsidRDefault="08BDC427" w14:paraId="62A040F4" w14:textId="77777777">
            <w:pPr>
              <w:spacing w:line="264" w:lineRule="auto"/>
              <w:rPr>
                <w:lang w:val="fr-CA"/>
              </w:rPr>
            </w:pPr>
            <w:r w:rsidRPr="00461D47">
              <w:rPr>
                <w:sz w:val="16"/>
                <w:szCs w:val="16"/>
                <w:lang w:val="fr-CA"/>
              </w:rPr>
              <w:t>Type et fréquence des sauvegardes (totale, incrémentale, interactive, différée)</w:t>
            </w:r>
          </w:p>
        </w:tc>
        <w:tc>
          <w:tcPr>
            <w:tcW w:w="2360" w:type="dxa"/>
            <w:tcMar>
              <w:top w:w="60" w:type="dxa"/>
              <w:left w:w="90" w:type="dxa"/>
              <w:bottom w:w="60" w:type="dxa"/>
              <w:right w:w="90" w:type="dxa"/>
            </w:tcMar>
            <w:vAlign w:val="center"/>
          </w:tcPr>
          <w:p w:rsidRPr="00461D47" w:rsidR="00B07213" w:rsidRDefault="08BDC427" w14:paraId="694613A1" w14:textId="77777777">
            <w:pPr>
              <w:spacing w:line="264" w:lineRule="auto"/>
              <w:rPr>
                <w:lang w:val="fr-CA"/>
              </w:rPr>
            </w:pPr>
            <w:r w:rsidRPr="00461D47">
              <w:rPr>
                <w:sz w:val="16"/>
                <w:szCs w:val="16"/>
                <w:lang w:val="fr-CA"/>
              </w:rPr>
              <w:t>À compléter (équipe, voir dette du rapport 1)</w:t>
            </w:r>
          </w:p>
        </w:tc>
        <w:tc>
          <w:tcPr>
            <w:tcW w:w="1300" w:type="dxa"/>
            <w:tcMar>
              <w:top w:w="60" w:type="dxa"/>
              <w:left w:w="90" w:type="dxa"/>
              <w:bottom w:w="60" w:type="dxa"/>
              <w:right w:w="90" w:type="dxa"/>
            </w:tcMar>
            <w:vAlign w:val="center"/>
          </w:tcPr>
          <w:p w:rsidR="00B07213" w:rsidRDefault="08BDC427" w14:paraId="466A93DD"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r>
      <w:tr w:rsidR="00B07213" w:rsidTr="08BDC427" w14:paraId="3ADE2F43" w14:textId="77777777">
        <w:tc>
          <w:tcPr>
            <w:tcW w:w="600" w:type="dxa"/>
            <w:tcMar>
              <w:top w:w="60" w:type="dxa"/>
              <w:left w:w="90" w:type="dxa"/>
              <w:bottom w:w="60" w:type="dxa"/>
              <w:right w:w="90" w:type="dxa"/>
            </w:tcMar>
            <w:vAlign w:val="center"/>
          </w:tcPr>
          <w:p w:rsidR="00B07213" w:rsidRDefault="00FB4A01" w14:paraId="7498BA2F" w14:textId="77777777">
            <w:pPr>
              <w:spacing w:line="264" w:lineRule="auto"/>
              <w:jc w:val="center"/>
            </w:pPr>
            <w:r>
              <w:rPr>
                <w:b/>
                <w:bCs/>
                <w:sz w:val="16"/>
                <w:szCs w:val="16"/>
              </w:rPr>
              <w:t>Fc3</w:t>
            </w:r>
          </w:p>
        </w:tc>
        <w:tc>
          <w:tcPr>
            <w:tcW w:w="2300" w:type="dxa"/>
            <w:tcMar>
              <w:top w:w="60" w:type="dxa"/>
              <w:left w:w="90" w:type="dxa"/>
              <w:bottom w:w="60" w:type="dxa"/>
              <w:right w:w="90" w:type="dxa"/>
            </w:tcMar>
            <w:vAlign w:val="center"/>
          </w:tcPr>
          <w:p w:rsidRPr="00461D47" w:rsidR="00B07213" w:rsidRDefault="08BDC427" w14:paraId="5825CD21" w14:textId="77777777">
            <w:pPr>
              <w:spacing w:line="264" w:lineRule="auto"/>
              <w:rPr>
                <w:lang w:val="fr-CA"/>
              </w:rPr>
            </w:pPr>
            <w:r w:rsidRPr="00461D47">
              <w:rPr>
                <w:sz w:val="16"/>
                <w:szCs w:val="16"/>
                <w:lang w:val="fr-CA"/>
              </w:rPr>
              <w:t>Intégrer un objet connecté ESP32 dans une interface graphique via MQTT (partie individuelle)</w:t>
            </w:r>
          </w:p>
        </w:tc>
        <w:tc>
          <w:tcPr>
            <w:tcW w:w="900" w:type="dxa"/>
            <w:tcMar>
              <w:top w:w="60" w:type="dxa"/>
              <w:left w:w="90" w:type="dxa"/>
              <w:bottom w:w="60" w:type="dxa"/>
              <w:right w:w="90" w:type="dxa"/>
            </w:tcMar>
            <w:vAlign w:val="center"/>
          </w:tcPr>
          <w:p w:rsidR="00B07213" w:rsidRDefault="08BDC427" w14:paraId="4AA84059" w14:textId="77777777">
            <w:pPr>
              <w:spacing w:line="264" w:lineRule="auto"/>
              <w:jc w:val="center"/>
            </w:pPr>
            <w:proofErr w:type="spellStart"/>
            <w:r w:rsidRPr="08BDC427">
              <w:rPr>
                <w:sz w:val="16"/>
                <w:szCs w:val="16"/>
              </w:rPr>
              <w:t>Contrainte</w:t>
            </w:r>
            <w:proofErr w:type="spellEnd"/>
          </w:p>
        </w:tc>
        <w:tc>
          <w:tcPr>
            <w:tcW w:w="1900" w:type="dxa"/>
            <w:tcMar>
              <w:top w:w="60" w:type="dxa"/>
              <w:left w:w="90" w:type="dxa"/>
              <w:bottom w:w="60" w:type="dxa"/>
              <w:right w:w="90" w:type="dxa"/>
            </w:tcMar>
            <w:vAlign w:val="center"/>
          </w:tcPr>
          <w:p w:rsidRPr="00461D47" w:rsidR="00B07213" w:rsidRDefault="08BDC427" w14:paraId="7423BCF6" w14:textId="77777777">
            <w:pPr>
              <w:spacing w:line="264" w:lineRule="auto"/>
              <w:rPr>
                <w:lang w:val="fr-CA"/>
              </w:rPr>
            </w:pPr>
            <w:r w:rsidRPr="00461D47">
              <w:rPr>
                <w:sz w:val="16"/>
                <w:szCs w:val="16"/>
                <w:lang w:val="fr-CA"/>
              </w:rPr>
              <w:t>Nombre de capteurs ou d'actionneurs intégrés par personne</w:t>
            </w:r>
          </w:p>
        </w:tc>
        <w:tc>
          <w:tcPr>
            <w:tcW w:w="2360" w:type="dxa"/>
            <w:tcMar>
              <w:top w:w="60" w:type="dxa"/>
              <w:left w:w="90" w:type="dxa"/>
              <w:bottom w:w="60" w:type="dxa"/>
              <w:right w:w="90" w:type="dxa"/>
            </w:tcMar>
            <w:vAlign w:val="center"/>
          </w:tcPr>
          <w:p w:rsidRPr="00461D47" w:rsidR="00B07213" w:rsidRDefault="08BDC427" w14:paraId="0D443DB8" w14:textId="77777777">
            <w:pPr>
              <w:spacing w:line="264" w:lineRule="auto"/>
              <w:rPr>
                <w:lang w:val="fr-CA"/>
              </w:rPr>
            </w:pPr>
            <w:r w:rsidRPr="00461D47">
              <w:rPr>
                <w:sz w:val="16"/>
                <w:szCs w:val="16"/>
                <w:lang w:val="fr-CA"/>
              </w:rPr>
              <w:t>1 intégration par personne (imposé par le gabarit)</w:t>
            </w:r>
          </w:p>
        </w:tc>
        <w:tc>
          <w:tcPr>
            <w:tcW w:w="1300" w:type="dxa"/>
            <w:tcMar>
              <w:top w:w="60" w:type="dxa"/>
              <w:left w:w="90" w:type="dxa"/>
              <w:bottom w:w="60" w:type="dxa"/>
              <w:right w:w="90" w:type="dxa"/>
            </w:tcMar>
            <w:vAlign w:val="center"/>
          </w:tcPr>
          <w:p w:rsidR="00B07213" w:rsidRDefault="00FB4A01" w14:paraId="27221783" w14:textId="77777777">
            <w:pPr>
              <w:spacing w:line="264" w:lineRule="auto"/>
              <w:jc w:val="center"/>
            </w:pPr>
            <w:r>
              <w:rPr>
                <w:sz w:val="16"/>
                <w:szCs w:val="16"/>
              </w:rPr>
              <w:t>F0</w:t>
            </w:r>
          </w:p>
        </w:tc>
      </w:tr>
      <w:tr w:rsidR="00B07213" w:rsidTr="08BDC427" w14:paraId="62D16F9D" w14:textId="77777777">
        <w:tc>
          <w:tcPr>
            <w:tcW w:w="600" w:type="dxa"/>
            <w:tcMar>
              <w:top w:w="60" w:type="dxa"/>
              <w:left w:w="90" w:type="dxa"/>
              <w:bottom w:w="60" w:type="dxa"/>
              <w:right w:w="90" w:type="dxa"/>
            </w:tcMar>
            <w:vAlign w:val="center"/>
          </w:tcPr>
          <w:p w:rsidR="00B07213" w:rsidRDefault="00FB4A01" w14:paraId="570BE8CB" w14:textId="77777777">
            <w:pPr>
              <w:spacing w:line="264" w:lineRule="auto"/>
              <w:jc w:val="center"/>
            </w:pPr>
            <w:r>
              <w:rPr>
                <w:b/>
                <w:bCs/>
                <w:sz w:val="16"/>
                <w:szCs w:val="16"/>
              </w:rPr>
              <w:t>Fc4</w:t>
            </w:r>
          </w:p>
        </w:tc>
        <w:tc>
          <w:tcPr>
            <w:tcW w:w="2300" w:type="dxa"/>
            <w:tcMar>
              <w:top w:w="60" w:type="dxa"/>
              <w:left w:w="90" w:type="dxa"/>
              <w:bottom w:w="60" w:type="dxa"/>
              <w:right w:w="90" w:type="dxa"/>
            </w:tcMar>
            <w:vAlign w:val="center"/>
          </w:tcPr>
          <w:p w:rsidRPr="00461D47" w:rsidR="00B07213" w:rsidRDefault="08BDC427" w14:paraId="76C278C5" w14:textId="77777777">
            <w:pPr>
              <w:spacing w:line="264" w:lineRule="auto"/>
              <w:rPr>
                <w:lang w:val="fr-CA"/>
              </w:rPr>
            </w:pPr>
            <w:r w:rsidRPr="00461D47">
              <w:rPr>
                <w:sz w:val="16"/>
                <w:szCs w:val="16"/>
                <w:lang w:val="fr-CA"/>
              </w:rPr>
              <w:t>Répartir les services entre serveurs Linux et Windows</w:t>
            </w:r>
          </w:p>
        </w:tc>
        <w:tc>
          <w:tcPr>
            <w:tcW w:w="900" w:type="dxa"/>
            <w:tcMar>
              <w:top w:w="60" w:type="dxa"/>
              <w:left w:w="90" w:type="dxa"/>
              <w:bottom w:w="60" w:type="dxa"/>
              <w:right w:w="90" w:type="dxa"/>
            </w:tcMar>
            <w:vAlign w:val="center"/>
          </w:tcPr>
          <w:p w:rsidR="00B07213" w:rsidRDefault="08BDC427" w14:paraId="7C2C3398" w14:textId="77777777">
            <w:pPr>
              <w:spacing w:line="264" w:lineRule="auto"/>
              <w:jc w:val="center"/>
            </w:pPr>
            <w:proofErr w:type="spellStart"/>
            <w:r w:rsidRPr="08BDC427">
              <w:rPr>
                <w:sz w:val="16"/>
                <w:szCs w:val="16"/>
              </w:rPr>
              <w:t>Contrainte</w:t>
            </w:r>
            <w:proofErr w:type="spellEnd"/>
          </w:p>
        </w:tc>
        <w:tc>
          <w:tcPr>
            <w:tcW w:w="1900" w:type="dxa"/>
            <w:tcMar>
              <w:top w:w="60" w:type="dxa"/>
              <w:left w:w="90" w:type="dxa"/>
              <w:bottom w:w="60" w:type="dxa"/>
              <w:right w:w="90" w:type="dxa"/>
            </w:tcMar>
            <w:vAlign w:val="center"/>
          </w:tcPr>
          <w:p w:rsidRPr="00461D47" w:rsidR="00B07213" w:rsidRDefault="08BDC427" w14:paraId="253CA64A" w14:textId="77777777">
            <w:pPr>
              <w:spacing w:line="264" w:lineRule="auto"/>
              <w:rPr>
                <w:lang w:val="fr-CA"/>
              </w:rPr>
            </w:pPr>
            <w:r w:rsidRPr="00461D47">
              <w:rPr>
                <w:sz w:val="16"/>
                <w:szCs w:val="16"/>
                <w:lang w:val="fr-CA"/>
              </w:rPr>
              <w:t>Proportion de services installés par système d'exploitation</w:t>
            </w:r>
          </w:p>
        </w:tc>
        <w:tc>
          <w:tcPr>
            <w:tcW w:w="2360" w:type="dxa"/>
            <w:tcMar>
              <w:top w:w="60" w:type="dxa"/>
              <w:left w:w="90" w:type="dxa"/>
              <w:bottom w:w="60" w:type="dxa"/>
              <w:right w:w="90" w:type="dxa"/>
            </w:tcMar>
            <w:vAlign w:val="center"/>
          </w:tcPr>
          <w:p w:rsidRPr="00461D47" w:rsidR="00B07213" w:rsidRDefault="08BDC427" w14:paraId="6EE50214" w14:textId="77777777">
            <w:pPr>
              <w:spacing w:line="264" w:lineRule="auto"/>
              <w:rPr>
                <w:lang w:val="fr-CA"/>
              </w:rPr>
            </w:pPr>
            <w:r w:rsidRPr="00461D47">
              <w:rPr>
                <w:sz w:val="16"/>
                <w:szCs w:val="16"/>
                <w:lang w:val="fr-CA"/>
              </w:rPr>
              <w:t>50 % Linux / 50 % Windows (imposé par le gabarit)</w:t>
            </w:r>
          </w:p>
        </w:tc>
        <w:tc>
          <w:tcPr>
            <w:tcW w:w="1300" w:type="dxa"/>
            <w:tcMar>
              <w:top w:w="60" w:type="dxa"/>
              <w:left w:w="90" w:type="dxa"/>
              <w:bottom w:w="60" w:type="dxa"/>
              <w:right w:w="90" w:type="dxa"/>
            </w:tcMar>
            <w:vAlign w:val="center"/>
          </w:tcPr>
          <w:p w:rsidR="00B07213" w:rsidRDefault="00FB4A01" w14:paraId="1D7967BA" w14:textId="77777777">
            <w:pPr>
              <w:spacing w:line="264" w:lineRule="auto"/>
              <w:jc w:val="center"/>
            </w:pPr>
            <w:r>
              <w:rPr>
                <w:sz w:val="16"/>
                <w:szCs w:val="16"/>
              </w:rPr>
              <w:t>F0</w:t>
            </w:r>
          </w:p>
        </w:tc>
      </w:tr>
      <w:tr w:rsidR="00B07213" w:rsidTr="08BDC427" w14:paraId="33171981" w14:textId="77777777">
        <w:tc>
          <w:tcPr>
            <w:tcW w:w="600" w:type="dxa"/>
            <w:tcMar>
              <w:top w:w="60" w:type="dxa"/>
              <w:left w:w="90" w:type="dxa"/>
              <w:bottom w:w="60" w:type="dxa"/>
              <w:right w:w="90" w:type="dxa"/>
            </w:tcMar>
            <w:vAlign w:val="center"/>
          </w:tcPr>
          <w:p w:rsidR="00B07213" w:rsidRDefault="00FB4A01" w14:paraId="0FCCFDAE" w14:textId="77777777">
            <w:pPr>
              <w:spacing w:line="264" w:lineRule="auto"/>
              <w:jc w:val="center"/>
            </w:pPr>
            <w:r>
              <w:rPr>
                <w:b/>
                <w:bCs/>
                <w:sz w:val="16"/>
                <w:szCs w:val="16"/>
              </w:rPr>
              <w:t>Fc5</w:t>
            </w:r>
          </w:p>
        </w:tc>
        <w:tc>
          <w:tcPr>
            <w:tcW w:w="2300" w:type="dxa"/>
            <w:tcMar>
              <w:top w:w="60" w:type="dxa"/>
              <w:left w:w="90" w:type="dxa"/>
              <w:bottom w:w="60" w:type="dxa"/>
              <w:right w:w="90" w:type="dxa"/>
            </w:tcMar>
            <w:vAlign w:val="center"/>
          </w:tcPr>
          <w:p w:rsidRPr="00461D47" w:rsidR="00B07213" w:rsidRDefault="08BDC427" w14:paraId="1FCC8FCB" w14:textId="77777777">
            <w:pPr>
              <w:spacing w:line="264" w:lineRule="auto"/>
              <w:rPr>
                <w:lang w:val="fr-CA"/>
              </w:rPr>
            </w:pPr>
            <w:r w:rsidRPr="00461D47">
              <w:rPr>
                <w:sz w:val="16"/>
                <w:szCs w:val="16"/>
                <w:lang w:val="fr-CA"/>
              </w:rPr>
              <w:t>Documenter le niveau de sécurité de chaque élément technique installé</w:t>
            </w:r>
          </w:p>
        </w:tc>
        <w:tc>
          <w:tcPr>
            <w:tcW w:w="900" w:type="dxa"/>
            <w:tcMar>
              <w:top w:w="60" w:type="dxa"/>
              <w:left w:w="90" w:type="dxa"/>
              <w:bottom w:w="60" w:type="dxa"/>
              <w:right w:w="90" w:type="dxa"/>
            </w:tcMar>
            <w:vAlign w:val="center"/>
          </w:tcPr>
          <w:p w:rsidR="00B07213" w:rsidRDefault="08BDC427" w14:paraId="2844D9A4" w14:textId="77777777">
            <w:pPr>
              <w:spacing w:line="264" w:lineRule="auto"/>
              <w:jc w:val="center"/>
            </w:pPr>
            <w:proofErr w:type="spellStart"/>
            <w:r w:rsidRPr="08BDC427">
              <w:rPr>
                <w:sz w:val="16"/>
                <w:szCs w:val="16"/>
              </w:rPr>
              <w:t>Contrainte</w:t>
            </w:r>
            <w:proofErr w:type="spellEnd"/>
          </w:p>
        </w:tc>
        <w:tc>
          <w:tcPr>
            <w:tcW w:w="1900" w:type="dxa"/>
            <w:tcMar>
              <w:top w:w="60" w:type="dxa"/>
              <w:left w:w="90" w:type="dxa"/>
              <w:bottom w:w="60" w:type="dxa"/>
              <w:right w:w="90" w:type="dxa"/>
            </w:tcMar>
            <w:vAlign w:val="center"/>
          </w:tcPr>
          <w:p w:rsidRPr="00461D47" w:rsidR="00B07213" w:rsidRDefault="08BDC427" w14:paraId="5ECD1833" w14:textId="77777777">
            <w:pPr>
              <w:spacing w:line="264" w:lineRule="auto"/>
              <w:rPr>
                <w:lang w:val="fr-CA"/>
              </w:rPr>
            </w:pPr>
            <w:r w:rsidRPr="00461D47">
              <w:rPr>
                <w:sz w:val="16"/>
                <w:szCs w:val="16"/>
                <w:lang w:val="fr-CA"/>
              </w:rPr>
              <w:t>Présence d'une analyse de sécurité par élément</w:t>
            </w:r>
          </w:p>
        </w:tc>
        <w:tc>
          <w:tcPr>
            <w:tcW w:w="2360" w:type="dxa"/>
            <w:tcMar>
              <w:top w:w="60" w:type="dxa"/>
              <w:left w:w="90" w:type="dxa"/>
              <w:bottom w:w="60" w:type="dxa"/>
              <w:right w:w="90" w:type="dxa"/>
            </w:tcMar>
            <w:vAlign w:val="center"/>
          </w:tcPr>
          <w:p w:rsidRPr="00461D47" w:rsidR="00B07213" w:rsidRDefault="08BDC427" w14:paraId="1867CEDB" w14:textId="77777777">
            <w:pPr>
              <w:spacing w:line="264" w:lineRule="auto"/>
              <w:rPr>
                <w:lang w:val="fr-CA"/>
              </w:rPr>
            </w:pPr>
            <w:r w:rsidRPr="00461D47">
              <w:rPr>
                <w:sz w:val="16"/>
                <w:szCs w:val="16"/>
                <w:lang w:val="fr-CA"/>
              </w:rPr>
              <w:t>12 analyses, une par exigence (imposé par le gabarit)</w:t>
            </w:r>
          </w:p>
        </w:tc>
        <w:tc>
          <w:tcPr>
            <w:tcW w:w="1300" w:type="dxa"/>
            <w:tcMar>
              <w:top w:w="60" w:type="dxa"/>
              <w:left w:w="90" w:type="dxa"/>
              <w:bottom w:w="60" w:type="dxa"/>
              <w:right w:w="90" w:type="dxa"/>
            </w:tcMar>
            <w:vAlign w:val="center"/>
          </w:tcPr>
          <w:p w:rsidR="00B07213" w:rsidRDefault="00FB4A01" w14:paraId="69B3030A" w14:textId="77777777">
            <w:pPr>
              <w:spacing w:line="264" w:lineRule="auto"/>
              <w:jc w:val="center"/>
            </w:pPr>
            <w:r>
              <w:rPr>
                <w:sz w:val="16"/>
                <w:szCs w:val="16"/>
              </w:rPr>
              <w:t>F0</w:t>
            </w:r>
          </w:p>
        </w:tc>
      </w:tr>
    </w:tbl>
    <w:p w:rsidR="001F1A75" w:rsidRDefault="001F1A75" w14:paraId="381AEE1A" w14:textId="77777777">
      <w:pPr>
        <w:pStyle w:val="Heading1"/>
        <w:spacing w:before="400" w:after="200" w:line="360" w:lineRule="auto"/>
        <w:rPr>
          <w:b/>
          <w:bCs/>
          <w:color w:val="1F3864"/>
          <w:sz w:val="28"/>
          <w:szCs w:val="28"/>
        </w:rPr>
      </w:pPr>
      <w:bookmarkStart w:name="_Toc240289509" w:id="10"/>
    </w:p>
    <w:p w:rsidRPr="00440596" w:rsidR="00440596" w:rsidP="00440596" w:rsidRDefault="00440596" w14:paraId="3F9B7864" w14:textId="77777777">
      <w:pPr>
        <w:pStyle w:val="Heading2"/>
        <w:spacing w:before="300" w:after="150" w:line="360" w:lineRule="auto"/>
        <w:rPr>
          <w:lang w:val="fr-CA"/>
        </w:rPr>
      </w:pPr>
      <w:r w:rsidRPr="00440596">
        <w:rPr>
          <w:b/>
          <w:bCs/>
          <w:color w:val="2E5395"/>
          <w:sz w:val="24"/>
          <w:szCs w:val="24"/>
          <w:lang w:val="fr-CA"/>
        </w:rPr>
        <w:t>3.3 Analyse de sécurité par élément</w:t>
      </w:r>
    </w:p>
    <w:p w:rsidRPr="00440596" w:rsidR="00440596" w:rsidP="00440596" w:rsidRDefault="00440596" w14:paraId="4A667237" w14:textId="77777777">
      <w:pPr>
        <w:spacing w:after="200"/>
        <w:jc w:val="both"/>
        <w:rPr>
          <w:lang w:val="fr-CA"/>
        </w:rPr>
      </w:pPr>
      <w:r w:rsidRPr="00440596">
        <w:rPr>
          <w:lang w:val="fr-CA"/>
        </w:rPr>
        <w:t>Pour chaque élément technique installé (exigences 1 à 11), l'analyse couvre quatre volets : les risques identifiés, la protection des accès, la protection de l'information et la surveillance mise en place. Elle répond à l'exigence 12 et complète le cahier des charges fonctionnel (tableau 3.2, fonction Fc5).</w:t>
      </w:r>
    </w:p>
    <w:p w:rsidRPr="00440596" w:rsidR="00440596" w:rsidP="00440596" w:rsidRDefault="00440596" w14:paraId="5738724F" w14:textId="77777777">
      <w:pPr>
        <w:spacing w:before="200" w:after="80" w:line="276" w:lineRule="auto"/>
        <w:rPr>
          <w:lang w:val="fr-CA"/>
        </w:rPr>
      </w:pPr>
      <w:r w:rsidRPr="00440596">
        <w:rPr>
          <w:b/>
          <w:bCs/>
          <w:i/>
          <w:iCs/>
          <w:sz w:val="20"/>
          <w:szCs w:val="20"/>
          <w:lang w:val="fr-CA"/>
        </w:rPr>
        <w:t>Tableau 3.3 · Analyse de sécurité par élément technique installé</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6"/>
        <w:gridCol w:w="1754"/>
        <w:gridCol w:w="1689"/>
        <w:gridCol w:w="1690"/>
        <w:gridCol w:w="1690"/>
        <w:gridCol w:w="2041"/>
      </w:tblGrid>
      <w:tr w:rsidR="00440596" w14:paraId="4AF5CE8D" w14:textId="77777777">
        <w:trPr>
          <w:tblHeader/>
        </w:trPr>
        <w:tc>
          <w:tcPr>
            <w:tcW w:w="500"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vAlign w:val="center"/>
            <w:hideMark/>
          </w:tcPr>
          <w:p w:rsidR="00440596" w:rsidRDefault="00440596" w14:paraId="2B8621BC" w14:textId="77777777">
            <w:pPr>
              <w:spacing w:line="264" w:lineRule="auto"/>
            </w:pPr>
            <w:r>
              <w:rPr>
                <w:b/>
                <w:bCs/>
                <w:color w:val="FFFFFF"/>
                <w:sz w:val="18"/>
                <w:szCs w:val="18"/>
              </w:rPr>
              <w:t>N°</w:t>
            </w:r>
          </w:p>
        </w:tc>
        <w:tc>
          <w:tcPr>
            <w:tcW w:w="1700"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vAlign w:val="center"/>
            <w:hideMark/>
          </w:tcPr>
          <w:p w:rsidR="00440596" w:rsidRDefault="00440596" w14:paraId="53C8E563" w14:textId="77777777">
            <w:pPr>
              <w:spacing w:line="264" w:lineRule="auto"/>
            </w:pPr>
            <w:proofErr w:type="spellStart"/>
            <w:r>
              <w:rPr>
                <w:b/>
                <w:bCs/>
                <w:color w:val="FFFFFF"/>
                <w:sz w:val="18"/>
                <w:szCs w:val="18"/>
              </w:rPr>
              <w:t>Élément</w:t>
            </w:r>
            <w:proofErr w:type="spellEnd"/>
          </w:p>
        </w:tc>
        <w:tc>
          <w:tcPr>
            <w:tcW w:w="1700"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vAlign w:val="center"/>
            <w:hideMark/>
          </w:tcPr>
          <w:p w:rsidR="00440596" w:rsidRDefault="00440596" w14:paraId="5D14FABA" w14:textId="77777777">
            <w:pPr>
              <w:spacing w:line="264" w:lineRule="auto"/>
            </w:pPr>
            <w:proofErr w:type="spellStart"/>
            <w:r>
              <w:rPr>
                <w:b/>
                <w:bCs/>
                <w:color w:val="FFFFFF"/>
                <w:sz w:val="18"/>
                <w:szCs w:val="18"/>
              </w:rPr>
              <w:t>Risques</w:t>
            </w:r>
            <w:proofErr w:type="spellEnd"/>
            <w:r>
              <w:rPr>
                <w:b/>
                <w:bCs/>
                <w:color w:val="FFFFFF"/>
                <w:sz w:val="18"/>
                <w:szCs w:val="18"/>
              </w:rPr>
              <w:t xml:space="preserve"> </w:t>
            </w:r>
            <w:proofErr w:type="spellStart"/>
            <w:r>
              <w:rPr>
                <w:b/>
                <w:bCs/>
                <w:color w:val="FFFFFF"/>
                <w:sz w:val="18"/>
                <w:szCs w:val="18"/>
              </w:rPr>
              <w:t>identifiés</w:t>
            </w:r>
            <w:proofErr w:type="spellEnd"/>
          </w:p>
        </w:tc>
        <w:tc>
          <w:tcPr>
            <w:tcW w:w="1700"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vAlign w:val="center"/>
            <w:hideMark/>
          </w:tcPr>
          <w:p w:rsidR="00440596" w:rsidRDefault="00440596" w14:paraId="08E3A3C4" w14:textId="77777777">
            <w:pPr>
              <w:spacing w:line="264" w:lineRule="auto"/>
            </w:pPr>
            <w:r>
              <w:rPr>
                <w:b/>
                <w:bCs/>
                <w:color w:val="FFFFFF"/>
                <w:sz w:val="18"/>
                <w:szCs w:val="18"/>
              </w:rPr>
              <w:t xml:space="preserve">Protection des </w:t>
            </w:r>
            <w:proofErr w:type="spellStart"/>
            <w:r>
              <w:rPr>
                <w:b/>
                <w:bCs/>
                <w:color w:val="FFFFFF"/>
                <w:sz w:val="18"/>
                <w:szCs w:val="18"/>
              </w:rPr>
              <w:t>accès</w:t>
            </w:r>
            <w:proofErr w:type="spellEnd"/>
          </w:p>
        </w:tc>
        <w:tc>
          <w:tcPr>
            <w:tcW w:w="1700"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vAlign w:val="center"/>
            <w:hideMark/>
          </w:tcPr>
          <w:p w:rsidR="00440596" w:rsidRDefault="00440596" w14:paraId="200E42CA" w14:textId="77777777">
            <w:pPr>
              <w:spacing w:line="264" w:lineRule="auto"/>
            </w:pPr>
            <w:r>
              <w:rPr>
                <w:b/>
                <w:bCs/>
                <w:color w:val="FFFFFF"/>
                <w:sz w:val="18"/>
                <w:szCs w:val="18"/>
              </w:rPr>
              <w:t xml:space="preserve">Protection de </w:t>
            </w:r>
            <w:proofErr w:type="spellStart"/>
            <w:r>
              <w:rPr>
                <w:b/>
                <w:bCs/>
                <w:color w:val="FFFFFF"/>
                <w:sz w:val="18"/>
                <w:szCs w:val="18"/>
              </w:rPr>
              <w:t>l'information</w:t>
            </w:r>
            <w:proofErr w:type="spellEnd"/>
          </w:p>
        </w:tc>
        <w:tc>
          <w:tcPr>
            <w:tcW w:w="2060"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vAlign w:val="center"/>
            <w:hideMark/>
          </w:tcPr>
          <w:p w:rsidR="00440596" w:rsidRDefault="00440596" w14:paraId="5E24F5C7" w14:textId="77777777">
            <w:pPr>
              <w:spacing w:line="264" w:lineRule="auto"/>
            </w:pPr>
            <w:r>
              <w:rPr>
                <w:b/>
                <w:bCs/>
                <w:color w:val="FFFFFF"/>
                <w:sz w:val="18"/>
                <w:szCs w:val="18"/>
              </w:rPr>
              <w:t>Surveillance</w:t>
            </w:r>
          </w:p>
        </w:tc>
      </w:tr>
      <w:tr w:rsidRPr="00440596" w:rsidR="00440596" w14:paraId="18D422E7"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5301C958" w14:textId="77777777">
            <w:pPr>
              <w:spacing w:line="264" w:lineRule="auto"/>
              <w:jc w:val="center"/>
            </w:pPr>
            <w:r>
              <w:rPr>
                <w:b/>
                <w:bCs/>
                <w:sz w:val="16"/>
                <w:szCs w:val="16"/>
              </w:rPr>
              <w:t>1</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69611CF" w14:textId="77777777">
            <w:pPr>
              <w:spacing w:line="264" w:lineRule="auto"/>
              <w:rPr>
                <w:lang w:val="fr-CA"/>
              </w:rPr>
            </w:pPr>
            <w:r w:rsidRPr="00440596">
              <w:rPr>
                <w:b/>
                <w:bCs/>
                <w:sz w:val="16"/>
                <w:szCs w:val="16"/>
                <w:lang w:val="fr-CA"/>
              </w:rPr>
              <w:t xml:space="preserve">Accès à distance (VPN, </w:t>
            </w:r>
            <w:proofErr w:type="spellStart"/>
            <w:r w:rsidRPr="00440596">
              <w:rPr>
                <w:b/>
                <w:bCs/>
                <w:sz w:val="16"/>
                <w:szCs w:val="16"/>
                <w:lang w:val="fr-CA"/>
              </w:rPr>
              <w:t>Xray</w:t>
            </w:r>
            <w:proofErr w:type="spellEnd"/>
            <w:r w:rsidRPr="00440596">
              <w:rPr>
                <w:b/>
                <w:bCs/>
                <w:sz w:val="16"/>
                <w:szCs w:val="16"/>
                <w:lang w:val="fr-CA"/>
              </w:rPr>
              <w:t>/</w:t>
            </w:r>
            <w:proofErr w:type="spellStart"/>
            <w:r w:rsidRPr="00440596">
              <w:rPr>
                <w:b/>
                <w:bCs/>
                <w:sz w:val="16"/>
                <w:szCs w:val="16"/>
                <w:lang w:val="fr-CA"/>
              </w:rPr>
              <w:t>OpenVPN</w:t>
            </w:r>
            <w:proofErr w:type="spellEnd"/>
            <w:r w:rsidRPr="00440596">
              <w:rPr>
                <w:b/>
                <w:bCs/>
                <w:sz w:val="16"/>
                <w:szCs w:val="16"/>
                <w:lang w:val="fr-CA"/>
              </w:rPr>
              <w:t>)</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4635E7B3" w14:textId="77777777">
            <w:pPr>
              <w:spacing w:line="264" w:lineRule="auto"/>
              <w:rPr>
                <w:lang w:val="fr-CA"/>
              </w:rPr>
            </w:pPr>
            <w:r w:rsidRPr="00440596">
              <w:rPr>
                <w:sz w:val="15"/>
                <w:szCs w:val="15"/>
                <w:lang w:val="fr-CA"/>
              </w:rPr>
              <w:t>Compromission des identifiants; exposition du service sur Internet; interception du trafic</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D068C08" w14:textId="77777777">
            <w:pPr>
              <w:spacing w:line="264" w:lineRule="auto"/>
              <w:rPr>
                <w:lang w:val="fr-CA"/>
              </w:rPr>
            </w:pPr>
            <w:r w:rsidRPr="00440596">
              <w:rPr>
                <w:sz w:val="15"/>
                <w:szCs w:val="15"/>
                <w:lang w:val="fr-CA"/>
              </w:rPr>
              <w:t>Authentification forte (mot de passe complexe, 2FA si possible); comptes distincts usagers/support technique; limitation des tentatives de connexion</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F36C5C2" w14:textId="77777777">
            <w:pPr>
              <w:spacing w:line="264" w:lineRule="auto"/>
              <w:rPr>
                <w:lang w:val="fr-CA"/>
              </w:rPr>
            </w:pPr>
            <w:r w:rsidRPr="00440596">
              <w:rPr>
                <w:sz w:val="15"/>
                <w:szCs w:val="15"/>
                <w:lang w:val="fr-CA"/>
              </w:rPr>
              <w:t>Chiffrement du tunnel; aucune donnée en clair sur le trajet</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34D5575" w14:textId="77777777">
            <w:pPr>
              <w:spacing w:line="264" w:lineRule="auto"/>
              <w:rPr>
                <w:lang w:val="fr-CA"/>
              </w:rPr>
            </w:pPr>
            <w:r w:rsidRPr="00440596">
              <w:rPr>
                <w:sz w:val="15"/>
                <w:szCs w:val="15"/>
                <w:lang w:val="fr-CA"/>
              </w:rPr>
              <w:t>Journal des connexions; alerte sur tentatives échouées répétées</w:t>
            </w:r>
          </w:p>
        </w:tc>
      </w:tr>
      <w:tr w:rsidRPr="00440596" w:rsidR="00440596" w14:paraId="35F06FDE"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1D4BB0A4" w14:textId="77777777">
            <w:pPr>
              <w:spacing w:line="264" w:lineRule="auto"/>
              <w:jc w:val="center"/>
            </w:pPr>
            <w:r>
              <w:rPr>
                <w:b/>
                <w:bCs/>
                <w:sz w:val="16"/>
                <w:szCs w:val="16"/>
              </w:rPr>
              <w:t>2</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7BC44A4F" w14:textId="77777777">
            <w:pPr>
              <w:spacing w:line="264" w:lineRule="auto"/>
            </w:pPr>
            <w:proofErr w:type="spellStart"/>
            <w:r>
              <w:rPr>
                <w:b/>
                <w:bCs/>
                <w:sz w:val="16"/>
                <w:szCs w:val="16"/>
              </w:rPr>
              <w:t>Courriel</w:t>
            </w:r>
            <w:proofErr w:type="spellEnd"/>
            <w:r>
              <w:rPr>
                <w:b/>
                <w:bCs/>
                <w:sz w:val="16"/>
                <w:szCs w:val="16"/>
              </w:rPr>
              <w:t xml:space="preserve"> et </w:t>
            </w:r>
            <w:proofErr w:type="spellStart"/>
            <w:r>
              <w:rPr>
                <w:b/>
                <w:bCs/>
                <w:sz w:val="16"/>
                <w:szCs w:val="16"/>
              </w:rPr>
              <w:t>messagerie</w:t>
            </w:r>
            <w:proofErr w:type="spellEnd"/>
            <w:r>
              <w:rPr>
                <w:b/>
                <w:bCs/>
                <w:sz w:val="16"/>
                <w:szCs w:val="16"/>
              </w:rPr>
              <w:t xml:space="preserve"> (</w:t>
            </w:r>
            <w:proofErr w:type="spellStart"/>
            <w:r>
              <w:rPr>
                <w:b/>
                <w:bCs/>
                <w:sz w:val="16"/>
                <w:szCs w:val="16"/>
              </w:rPr>
              <w:t>Mailcow</w:t>
            </w:r>
            <w:proofErr w:type="spellEnd"/>
            <w:r>
              <w:rPr>
                <w:b/>
                <w:bCs/>
                <w:sz w:val="16"/>
                <w:szCs w:val="16"/>
              </w:rPr>
              <w:t>)</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3463A486" w14:textId="77777777">
            <w:pPr>
              <w:spacing w:line="264" w:lineRule="auto"/>
              <w:rPr>
                <w:lang w:val="fr-CA"/>
              </w:rPr>
            </w:pPr>
            <w:r w:rsidRPr="00440596">
              <w:rPr>
                <w:sz w:val="15"/>
                <w:szCs w:val="15"/>
                <w:lang w:val="fr-CA"/>
              </w:rPr>
              <w:t>Hameçonnage; usurpation d'expéditeur; accès non autorisé à une boîte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6DAB6AD7" w14:textId="77777777">
            <w:pPr>
              <w:spacing w:line="264" w:lineRule="auto"/>
              <w:rPr>
                <w:lang w:val="fr-CA"/>
              </w:rPr>
            </w:pPr>
            <w:r w:rsidRPr="00440596">
              <w:rPr>
                <w:sz w:val="15"/>
                <w:szCs w:val="15"/>
                <w:lang w:val="fr-CA"/>
              </w:rPr>
              <w:t>Authentification par compte; changement du mot de passe par défaut; accès administrateur limité</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642EA2DA" w14:textId="77777777">
            <w:pPr>
              <w:spacing w:line="264" w:lineRule="auto"/>
              <w:rPr>
                <w:lang w:val="fr-CA"/>
              </w:rPr>
            </w:pPr>
            <w:r w:rsidRPr="00440596">
              <w:rPr>
                <w:sz w:val="15"/>
                <w:szCs w:val="15"/>
                <w:lang w:val="fr-CA"/>
              </w:rPr>
              <w:t>Chiffrement des échanges (TLS); protocoles anti-usurpation (SPF, DKIM, DMARC)</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6C2A82FF" w14:textId="77777777">
            <w:pPr>
              <w:spacing w:line="264" w:lineRule="auto"/>
              <w:rPr>
                <w:lang w:val="fr-CA"/>
              </w:rPr>
            </w:pPr>
            <w:r w:rsidRPr="00440596">
              <w:rPr>
                <w:sz w:val="15"/>
                <w:szCs w:val="15"/>
                <w:lang w:val="fr-CA"/>
              </w:rPr>
              <w:t>Journal des connexions et des envois; alerte sur pourriel sortant anormal</w:t>
            </w:r>
          </w:p>
        </w:tc>
      </w:tr>
      <w:tr w:rsidRPr="00440596" w:rsidR="00440596" w14:paraId="011848DB"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64005B9B" w14:textId="77777777">
            <w:pPr>
              <w:spacing w:line="264" w:lineRule="auto"/>
              <w:jc w:val="center"/>
            </w:pPr>
            <w:r>
              <w:rPr>
                <w:b/>
                <w:bCs/>
                <w:sz w:val="16"/>
                <w:szCs w:val="16"/>
              </w:rPr>
              <w:t>3</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CC73FD7" w14:textId="77777777">
            <w:pPr>
              <w:spacing w:line="264" w:lineRule="auto"/>
              <w:rPr>
                <w:lang w:val="fr-CA"/>
              </w:rPr>
            </w:pPr>
            <w:r w:rsidRPr="00440596">
              <w:rPr>
                <w:b/>
                <w:bCs/>
                <w:sz w:val="16"/>
                <w:szCs w:val="16"/>
                <w:lang w:val="fr-CA"/>
              </w:rPr>
              <w:t>Antivirus et pare-feu (</w:t>
            </w:r>
            <w:proofErr w:type="spellStart"/>
            <w:r w:rsidRPr="00440596">
              <w:rPr>
                <w:b/>
                <w:bCs/>
                <w:sz w:val="16"/>
                <w:szCs w:val="16"/>
                <w:lang w:val="fr-CA"/>
              </w:rPr>
              <w:t>OPNsense</w:t>
            </w:r>
            <w:proofErr w:type="spellEnd"/>
            <w:r w:rsidRPr="00440596">
              <w:rPr>
                <w:b/>
                <w:bCs/>
                <w:sz w:val="16"/>
                <w:szCs w:val="16"/>
                <w:lang w:val="fr-CA"/>
              </w:rPr>
              <w:t>/</w:t>
            </w:r>
            <w:proofErr w:type="spellStart"/>
            <w:r w:rsidRPr="00440596">
              <w:rPr>
                <w:b/>
                <w:bCs/>
                <w:sz w:val="16"/>
                <w:szCs w:val="16"/>
                <w:lang w:val="fr-CA"/>
              </w:rPr>
              <w:t>pfSense</w:t>
            </w:r>
            <w:proofErr w:type="spellEnd"/>
            <w:r w:rsidRPr="00440596">
              <w:rPr>
                <w:b/>
                <w:bCs/>
                <w:sz w:val="16"/>
                <w:szCs w:val="16"/>
                <w:lang w:val="fr-CA"/>
              </w:rPr>
              <w:t>)</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2E928F3" w14:textId="77777777">
            <w:pPr>
              <w:spacing w:line="264" w:lineRule="auto"/>
              <w:rPr>
                <w:lang w:val="fr-CA"/>
              </w:rPr>
            </w:pPr>
            <w:r w:rsidRPr="00440596">
              <w:rPr>
                <w:sz w:val="15"/>
                <w:szCs w:val="15"/>
                <w:lang w:val="fr-CA"/>
              </w:rPr>
              <w:t>Règle mal configurée; signatures non à jour; faille non corrigée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45D49FE9" w14:textId="77777777">
            <w:pPr>
              <w:spacing w:line="264" w:lineRule="auto"/>
              <w:rPr>
                <w:lang w:val="fr-CA"/>
              </w:rPr>
            </w:pPr>
            <w:r w:rsidRPr="00440596">
              <w:rPr>
                <w:sz w:val="15"/>
                <w:szCs w:val="15"/>
                <w:lang w:val="fr-CA"/>
              </w:rPr>
              <w:t>Interface d'administration réservée au segment de gestion; authentification distincte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90778E1" w14:textId="77777777">
            <w:pPr>
              <w:spacing w:line="264" w:lineRule="auto"/>
              <w:rPr>
                <w:lang w:val="fr-CA"/>
              </w:rPr>
            </w:pPr>
            <w:r w:rsidRPr="00440596">
              <w:rPr>
                <w:sz w:val="15"/>
                <w:szCs w:val="15"/>
                <w:lang w:val="fr-CA"/>
              </w:rPr>
              <w:t>Journal des règles appliquées conservé; configuration sauvegardée</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EB501F0" w14:textId="77777777">
            <w:pPr>
              <w:spacing w:line="264" w:lineRule="auto"/>
              <w:rPr>
                <w:lang w:val="fr-CA"/>
              </w:rPr>
            </w:pPr>
            <w:r w:rsidRPr="00440596">
              <w:rPr>
                <w:sz w:val="15"/>
                <w:szCs w:val="15"/>
                <w:lang w:val="fr-CA"/>
              </w:rPr>
              <w:t>Revue périodique des journaux de blocage; mise à jour automatique des signatures</w:t>
            </w:r>
          </w:p>
        </w:tc>
      </w:tr>
      <w:tr w:rsidRPr="00440596" w:rsidR="00440596" w14:paraId="37BADAB8"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1BAFA5FE" w14:textId="77777777">
            <w:pPr>
              <w:spacing w:line="264" w:lineRule="auto"/>
              <w:jc w:val="center"/>
            </w:pPr>
            <w:r>
              <w:rPr>
                <w:b/>
                <w:bCs/>
                <w:sz w:val="16"/>
                <w:szCs w:val="16"/>
              </w:rPr>
              <w:t>4</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3C7FD01A" w14:textId="77777777">
            <w:pPr>
              <w:spacing w:line="264" w:lineRule="auto"/>
            </w:pPr>
            <w:r>
              <w:rPr>
                <w:b/>
                <w:bCs/>
                <w:sz w:val="16"/>
                <w:szCs w:val="16"/>
              </w:rPr>
              <w:t>VoIP (</w:t>
            </w:r>
            <w:proofErr w:type="spellStart"/>
            <w:r>
              <w:rPr>
                <w:b/>
                <w:bCs/>
                <w:sz w:val="16"/>
                <w:szCs w:val="16"/>
              </w:rPr>
              <w:t>FreePBX</w:t>
            </w:r>
            <w:proofErr w:type="spellEnd"/>
            <w:r>
              <w:rPr>
                <w:b/>
                <w:bCs/>
                <w:sz w:val="16"/>
                <w:szCs w:val="16"/>
              </w:rPr>
              <w:t>)</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E5F37B9" w14:textId="77777777">
            <w:pPr>
              <w:spacing w:line="264" w:lineRule="auto"/>
              <w:rPr>
                <w:lang w:val="fr-CA"/>
              </w:rPr>
            </w:pPr>
            <w:r w:rsidRPr="00440596">
              <w:rPr>
                <w:sz w:val="15"/>
                <w:szCs w:val="15"/>
                <w:lang w:val="fr-CA"/>
              </w:rPr>
              <w:t>Fraude téléphonique (appels sortants non autorisés); interception d'appels</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5E96DE6" w14:textId="77777777">
            <w:pPr>
              <w:spacing w:line="264" w:lineRule="auto"/>
              <w:rPr>
                <w:lang w:val="fr-CA"/>
              </w:rPr>
            </w:pPr>
            <w:r w:rsidRPr="00440596">
              <w:rPr>
                <w:sz w:val="15"/>
                <w:szCs w:val="15"/>
                <w:lang w:val="fr-CA"/>
              </w:rPr>
              <w:t>Authentification des postes SIP; mot de passe unique par poste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72A0B84" w14:textId="77777777">
            <w:pPr>
              <w:spacing w:line="264" w:lineRule="auto"/>
              <w:rPr>
                <w:lang w:val="fr-CA"/>
              </w:rPr>
            </w:pPr>
            <w:r w:rsidRPr="00440596">
              <w:rPr>
                <w:sz w:val="15"/>
                <w:szCs w:val="15"/>
                <w:lang w:val="fr-CA"/>
              </w:rPr>
              <w:t>Chiffrement des appels si le matériel le permet; restriction des appels internationaux</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43087D47" w14:textId="77777777">
            <w:pPr>
              <w:spacing w:line="264" w:lineRule="auto"/>
              <w:rPr>
                <w:lang w:val="fr-CA"/>
              </w:rPr>
            </w:pPr>
            <w:r w:rsidRPr="00440596">
              <w:rPr>
                <w:sz w:val="15"/>
                <w:szCs w:val="15"/>
                <w:lang w:val="fr-CA"/>
              </w:rPr>
              <w:t>Journal des appels; alerte sur volume d'appels anormal</w:t>
            </w:r>
          </w:p>
        </w:tc>
      </w:tr>
      <w:tr w:rsidRPr="00440596" w:rsidR="00440596" w14:paraId="3DB4AFEC"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16659B17" w14:textId="77777777">
            <w:pPr>
              <w:spacing w:line="264" w:lineRule="auto"/>
              <w:jc w:val="center"/>
            </w:pPr>
            <w:r>
              <w:rPr>
                <w:b/>
                <w:bCs/>
                <w:sz w:val="16"/>
                <w:szCs w:val="16"/>
              </w:rPr>
              <w:t>5</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52FB7774" w14:textId="77777777">
            <w:pPr>
              <w:spacing w:line="264" w:lineRule="auto"/>
              <w:rPr>
                <w:lang w:val="fr-CA"/>
              </w:rPr>
            </w:pPr>
            <w:r w:rsidRPr="00440596">
              <w:rPr>
                <w:b/>
                <w:bCs/>
                <w:sz w:val="16"/>
                <w:szCs w:val="16"/>
                <w:lang w:val="fr-CA"/>
              </w:rPr>
              <w:t>Serveur de développement web (</w:t>
            </w:r>
            <w:proofErr w:type="spellStart"/>
            <w:r w:rsidRPr="00440596">
              <w:rPr>
                <w:b/>
                <w:bCs/>
                <w:sz w:val="16"/>
                <w:szCs w:val="16"/>
                <w:lang w:val="fr-CA"/>
              </w:rPr>
              <w:t>GitLab</w:t>
            </w:r>
            <w:proofErr w:type="spellEnd"/>
            <w:r w:rsidRPr="00440596">
              <w:rPr>
                <w:b/>
                <w:bCs/>
                <w:sz w:val="16"/>
                <w:szCs w:val="16"/>
                <w:lang w:val="fr-CA"/>
              </w:rPr>
              <w:t xml:space="preserve"> CE)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4227C87" w14:textId="77777777">
            <w:pPr>
              <w:spacing w:line="264" w:lineRule="auto"/>
              <w:rPr>
                <w:lang w:val="fr-CA"/>
              </w:rPr>
            </w:pPr>
            <w:r w:rsidRPr="00440596">
              <w:rPr>
                <w:sz w:val="15"/>
                <w:szCs w:val="15"/>
                <w:lang w:val="fr-CA"/>
              </w:rPr>
              <w:t>Fuite de code source; perte de l'historique de versions; accès par un compte non autorisé</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A10034A" w14:textId="77777777">
            <w:pPr>
              <w:spacing w:line="264" w:lineRule="auto"/>
              <w:rPr>
                <w:lang w:val="fr-CA"/>
              </w:rPr>
            </w:pPr>
            <w:r w:rsidRPr="00440596">
              <w:rPr>
                <w:sz w:val="15"/>
                <w:szCs w:val="15"/>
                <w:lang w:val="fr-CA"/>
              </w:rPr>
              <w:t>Authentification par compte; droits d'accès par dépôt (rôles); retrait des accès en fin de projet</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235AE2DC" w14:textId="77777777">
            <w:pPr>
              <w:spacing w:line="264" w:lineRule="auto"/>
              <w:rPr>
                <w:lang w:val="fr-CA"/>
              </w:rPr>
            </w:pPr>
            <w:r w:rsidRPr="00440596">
              <w:rPr>
                <w:sz w:val="15"/>
                <w:szCs w:val="15"/>
                <w:lang w:val="fr-CA"/>
              </w:rPr>
              <w:t>Dépôts privés; sauvegarde régulière du serveur</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0BDD581" w14:textId="77777777">
            <w:pPr>
              <w:spacing w:line="264" w:lineRule="auto"/>
              <w:rPr>
                <w:lang w:val="fr-CA"/>
              </w:rPr>
            </w:pPr>
            <w:r w:rsidRPr="00440596">
              <w:rPr>
                <w:sz w:val="15"/>
                <w:szCs w:val="15"/>
                <w:lang w:val="fr-CA"/>
              </w:rPr>
              <w:t>Journal des accès et des poussées de code (push)</w:t>
            </w:r>
          </w:p>
        </w:tc>
      </w:tr>
      <w:tr w:rsidRPr="00440596" w:rsidR="00440596" w14:paraId="3C116BEA"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57CDC687" w14:textId="77777777">
            <w:pPr>
              <w:spacing w:line="264" w:lineRule="auto"/>
              <w:jc w:val="center"/>
            </w:pPr>
            <w:r>
              <w:rPr>
                <w:b/>
                <w:bCs/>
                <w:sz w:val="16"/>
                <w:szCs w:val="16"/>
              </w:rPr>
              <w:t>6</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0C460210" w14:textId="77777777">
            <w:pPr>
              <w:spacing w:line="264" w:lineRule="auto"/>
            </w:pPr>
            <w:r>
              <w:rPr>
                <w:b/>
                <w:bCs/>
                <w:sz w:val="16"/>
                <w:szCs w:val="16"/>
              </w:rPr>
              <w:t>Gestion des tickets (GLPI)</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4C9CB31" w14:textId="77777777">
            <w:pPr>
              <w:spacing w:line="264" w:lineRule="auto"/>
              <w:rPr>
                <w:lang w:val="fr-CA"/>
              </w:rPr>
            </w:pPr>
            <w:r w:rsidRPr="00440596">
              <w:rPr>
                <w:sz w:val="15"/>
                <w:szCs w:val="15"/>
                <w:lang w:val="fr-CA"/>
              </w:rPr>
              <w:t>Accès à des informations d'usagers par une personne non autorisée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C851D85" w14:textId="77777777">
            <w:pPr>
              <w:spacing w:line="264" w:lineRule="auto"/>
              <w:rPr>
                <w:lang w:val="fr-CA"/>
              </w:rPr>
            </w:pPr>
            <w:r w:rsidRPr="00440596">
              <w:rPr>
                <w:sz w:val="15"/>
                <w:szCs w:val="15"/>
                <w:lang w:val="fr-CA"/>
              </w:rPr>
              <w:t>Comptes distincts par rôle (usager, technicien, administrateur)</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9CA67F0" w14:textId="77777777">
            <w:pPr>
              <w:spacing w:line="264" w:lineRule="auto"/>
              <w:rPr>
                <w:lang w:val="fr-CA"/>
              </w:rPr>
            </w:pPr>
            <w:r w:rsidRPr="00440596">
              <w:rPr>
                <w:sz w:val="15"/>
                <w:szCs w:val="15"/>
                <w:lang w:val="fr-CA"/>
              </w:rPr>
              <w:t>Visibilité des billets restreinte selon le rôle</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50215F8" w14:textId="77777777">
            <w:pPr>
              <w:spacing w:line="264" w:lineRule="auto"/>
              <w:rPr>
                <w:lang w:val="fr-CA"/>
              </w:rPr>
            </w:pPr>
            <w:r w:rsidRPr="00440596">
              <w:rPr>
                <w:sz w:val="15"/>
                <w:szCs w:val="15"/>
                <w:lang w:val="fr-CA"/>
              </w:rPr>
              <w:t>Journal des actions effectuées sur les billets</w:t>
            </w:r>
          </w:p>
        </w:tc>
      </w:tr>
      <w:tr w:rsidRPr="00440596" w:rsidR="00440596" w14:paraId="597BBBBC"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0365B8EB" w14:textId="77777777">
            <w:pPr>
              <w:spacing w:line="264" w:lineRule="auto"/>
              <w:jc w:val="center"/>
            </w:pPr>
            <w:r>
              <w:rPr>
                <w:b/>
                <w:bCs/>
                <w:sz w:val="16"/>
                <w:szCs w:val="16"/>
              </w:rPr>
              <w:t>7</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073B8BB" w14:textId="77777777">
            <w:pPr>
              <w:spacing w:line="264" w:lineRule="auto"/>
              <w:rPr>
                <w:lang w:val="fr-CA"/>
              </w:rPr>
            </w:pPr>
            <w:r w:rsidRPr="00440596">
              <w:rPr>
                <w:b/>
                <w:bCs/>
                <w:sz w:val="16"/>
                <w:szCs w:val="16"/>
                <w:lang w:val="fr-CA"/>
              </w:rPr>
              <w:t>Comptabilité d'utilisation des ressources (GLPI)</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2282C1F7" w14:textId="77777777">
            <w:pPr>
              <w:spacing w:line="264" w:lineRule="auto"/>
              <w:rPr>
                <w:lang w:val="fr-CA"/>
              </w:rPr>
            </w:pPr>
            <w:r w:rsidRPr="00440596">
              <w:rPr>
                <w:sz w:val="15"/>
                <w:szCs w:val="15"/>
                <w:lang w:val="fr-CA"/>
              </w:rPr>
              <w:t>Données de consommation faussées ou consultées par une personne non autorisée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D57E717" w14:textId="77777777">
            <w:pPr>
              <w:spacing w:line="264" w:lineRule="auto"/>
              <w:rPr>
                <w:lang w:val="fr-CA"/>
              </w:rPr>
            </w:pPr>
            <w:r w:rsidRPr="00440596">
              <w:rPr>
                <w:sz w:val="15"/>
                <w:szCs w:val="15"/>
                <w:lang w:val="fr-CA"/>
              </w:rPr>
              <w:t>Accès en lecture restreint au chef de projet et à la personne responsable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0492657" w14:textId="77777777">
            <w:pPr>
              <w:spacing w:line="264" w:lineRule="auto"/>
              <w:rPr>
                <w:lang w:val="fr-CA"/>
              </w:rPr>
            </w:pPr>
            <w:r w:rsidRPr="00440596">
              <w:rPr>
                <w:sz w:val="15"/>
                <w:szCs w:val="15"/>
                <w:lang w:val="fr-CA"/>
              </w:rPr>
              <w:t>Données de collecte conservées sur le serveur de gestion, non exposées publiquement</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15087F0" w14:textId="77777777">
            <w:pPr>
              <w:spacing w:line="264" w:lineRule="auto"/>
              <w:rPr>
                <w:lang w:val="fr-CA"/>
              </w:rPr>
            </w:pPr>
            <w:r w:rsidRPr="00440596">
              <w:rPr>
                <w:sz w:val="15"/>
                <w:szCs w:val="15"/>
                <w:lang w:val="fr-CA"/>
              </w:rPr>
              <w:t>Vérification périodique de la cohérence des données collectées</w:t>
            </w:r>
          </w:p>
        </w:tc>
      </w:tr>
      <w:tr w:rsidRPr="00440596" w:rsidR="00440596" w14:paraId="36A376B5"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7ADDF052" w14:textId="77777777">
            <w:pPr>
              <w:spacing w:line="264" w:lineRule="auto"/>
              <w:jc w:val="center"/>
            </w:pPr>
            <w:r>
              <w:rPr>
                <w:b/>
                <w:bCs/>
                <w:sz w:val="16"/>
                <w:szCs w:val="16"/>
              </w:rPr>
              <w:t>8</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2F5961B7" w14:textId="77777777">
            <w:pPr>
              <w:spacing w:line="264" w:lineRule="auto"/>
            </w:pPr>
            <w:r>
              <w:rPr>
                <w:b/>
                <w:bCs/>
                <w:sz w:val="16"/>
                <w:szCs w:val="16"/>
              </w:rPr>
              <w:t xml:space="preserve">Scripts POO </w:t>
            </w:r>
            <w:proofErr w:type="spellStart"/>
            <w:r>
              <w:rPr>
                <w:b/>
                <w:bCs/>
                <w:sz w:val="16"/>
                <w:szCs w:val="16"/>
              </w:rPr>
              <w:t>individuels</w:t>
            </w:r>
            <w:proofErr w:type="spellEnd"/>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30680ED" w14:textId="77777777">
            <w:pPr>
              <w:spacing w:line="264" w:lineRule="auto"/>
              <w:rPr>
                <w:lang w:val="fr-CA"/>
              </w:rPr>
            </w:pPr>
            <w:r w:rsidRPr="00440596">
              <w:rPr>
                <w:sz w:val="15"/>
                <w:szCs w:val="15"/>
                <w:lang w:val="fr-CA"/>
              </w:rPr>
              <w:t>Script mal sécurisé pouvant exposer des identifiants ou mal gérer les erreurs</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B8CB699" w14:textId="77777777">
            <w:pPr>
              <w:spacing w:line="264" w:lineRule="auto"/>
              <w:rPr>
                <w:lang w:val="fr-CA"/>
              </w:rPr>
            </w:pPr>
            <w:r w:rsidRPr="00440596">
              <w:rPr>
                <w:sz w:val="15"/>
                <w:szCs w:val="15"/>
                <w:lang w:val="fr-CA"/>
              </w:rPr>
              <w:t>Aucun identifiant en clair dans le code; configuration saisie de façon interactive, non enregistrée en clair</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6045F5C1" w14:textId="77777777">
            <w:pPr>
              <w:spacing w:line="264" w:lineRule="auto"/>
              <w:rPr>
                <w:lang w:val="fr-CA"/>
              </w:rPr>
            </w:pPr>
            <w:r w:rsidRPr="00440596">
              <w:rPr>
                <w:sz w:val="15"/>
                <w:szCs w:val="15"/>
                <w:lang w:val="fr-CA"/>
              </w:rPr>
              <w:t>Fichier journal des résultats protégé en écriture</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6F1D5C9" w14:textId="77777777">
            <w:pPr>
              <w:spacing w:line="264" w:lineRule="auto"/>
              <w:rPr>
                <w:lang w:val="fr-CA"/>
              </w:rPr>
            </w:pPr>
            <w:r w:rsidRPr="00440596">
              <w:rPr>
                <w:sz w:val="15"/>
                <w:szCs w:val="15"/>
                <w:lang w:val="fr-CA"/>
              </w:rPr>
              <w:t>Revue du fichier journal après chaque exécution différée</w:t>
            </w:r>
          </w:p>
        </w:tc>
      </w:tr>
      <w:tr w:rsidRPr="00440596" w:rsidR="00440596" w14:paraId="4AA47FD9"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380DCCCE" w14:textId="77777777">
            <w:pPr>
              <w:spacing w:line="264" w:lineRule="auto"/>
              <w:jc w:val="center"/>
            </w:pPr>
            <w:r>
              <w:rPr>
                <w:b/>
                <w:bCs/>
                <w:sz w:val="16"/>
                <w:szCs w:val="16"/>
              </w:rPr>
              <w:t>9</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0476C684" w14:textId="77777777">
            <w:pPr>
              <w:spacing w:line="264" w:lineRule="auto"/>
            </w:pPr>
            <w:proofErr w:type="spellStart"/>
            <w:r>
              <w:rPr>
                <w:b/>
                <w:bCs/>
                <w:sz w:val="16"/>
                <w:szCs w:val="16"/>
              </w:rPr>
              <w:t>Sauvegardes</w:t>
            </w:r>
            <w:proofErr w:type="spellEnd"/>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5BAA7AF6" w14:textId="77777777">
            <w:pPr>
              <w:spacing w:line="264" w:lineRule="auto"/>
              <w:rPr>
                <w:lang w:val="fr-CA"/>
              </w:rPr>
            </w:pPr>
            <w:r w:rsidRPr="00440596">
              <w:rPr>
                <w:sz w:val="15"/>
                <w:szCs w:val="15"/>
                <w:lang w:val="fr-CA"/>
              </w:rPr>
              <w:t>Sauvegarde incomplète ou corrompue; restauration impossible</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363C145F" w14:textId="77777777">
            <w:pPr>
              <w:spacing w:line="264" w:lineRule="auto"/>
              <w:rPr>
                <w:lang w:val="fr-CA"/>
              </w:rPr>
            </w:pPr>
            <w:r w:rsidRPr="00440596">
              <w:rPr>
                <w:sz w:val="15"/>
                <w:szCs w:val="15"/>
                <w:lang w:val="fr-CA"/>
              </w:rPr>
              <w:t>Accès aux sauvegardes réservé à l'administrateur</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39E654A8" w14:textId="77777777">
            <w:pPr>
              <w:spacing w:line="264" w:lineRule="auto"/>
              <w:rPr>
                <w:lang w:val="fr-CA"/>
              </w:rPr>
            </w:pPr>
            <w:r w:rsidRPr="00440596">
              <w:rPr>
                <w:sz w:val="15"/>
                <w:szCs w:val="15"/>
                <w:lang w:val="fr-CA"/>
              </w:rPr>
              <w:t>Chiffrement des sauvegardes si elles quittent le serveur d'origine</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544A8A32" w14:textId="77777777">
            <w:pPr>
              <w:spacing w:line="264" w:lineRule="auto"/>
              <w:rPr>
                <w:lang w:val="fr-CA"/>
              </w:rPr>
            </w:pPr>
            <w:r w:rsidRPr="00440596">
              <w:rPr>
                <w:sz w:val="15"/>
                <w:szCs w:val="15"/>
                <w:lang w:val="fr-CA"/>
              </w:rPr>
              <w:t>Test de restauration périodique; vérification de la réussite des tâches planifiées</w:t>
            </w:r>
          </w:p>
        </w:tc>
      </w:tr>
      <w:tr w:rsidRPr="00440596" w:rsidR="00440596" w14:paraId="435B2E91"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23C97FF3" w14:textId="77777777">
            <w:pPr>
              <w:spacing w:line="264" w:lineRule="auto"/>
              <w:jc w:val="center"/>
            </w:pPr>
            <w:r>
              <w:rPr>
                <w:b/>
                <w:bCs/>
                <w:sz w:val="16"/>
                <w:szCs w:val="16"/>
              </w:rPr>
              <w:t>10</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043E5822" w14:textId="77777777">
            <w:pPr>
              <w:spacing w:line="264" w:lineRule="auto"/>
              <w:rPr>
                <w:lang w:val="fr-CA"/>
              </w:rPr>
            </w:pPr>
            <w:r w:rsidRPr="00440596">
              <w:rPr>
                <w:b/>
                <w:bCs/>
                <w:sz w:val="16"/>
                <w:szCs w:val="16"/>
                <w:lang w:val="fr-CA"/>
              </w:rPr>
              <w:t>MQTT et objets connectés ESP32</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66C7D56F" w14:textId="77777777">
            <w:pPr>
              <w:spacing w:line="264" w:lineRule="auto"/>
              <w:rPr>
                <w:lang w:val="fr-CA"/>
              </w:rPr>
            </w:pPr>
            <w:r w:rsidRPr="00440596">
              <w:rPr>
                <w:sz w:val="15"/>
                <w:szCs w:val="15"/>
                <w:lang w:val="fr-CA"/>
              </w:rPr>
              <w:t>Capteur usurpé; données falsifiées transmises au courtier</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1B53EF4C" w14:textId="77777777">
            <w:pPr>
              <w:spacing w:line="264" w:lineRule="auto"/>
              <w:rPr>
                <w:lang w:val="fr-CA"/>
              </w:rPr>
            </w:pPr>
            <w:r w:rsidRPr="00440596">
              <w:rPr>
                <w:sz w:val="15"/>
                <w:szCs w:val="15"/>
                <w:lang w:val="fr-CA"/>
              </w:rPr>
              <w:t xml:space="preserve">Authentification des appareils auprès du courtier </w:t>
            </w:r>
            <w:proofErr w:type="spellStart"/>
            <w:r w:rsidRPr="00440596">
              <w:rPr>
                <w:sz w:val="15"/>
                <w:szCs w:val="15"/>
                <w:lang w:val="fr-CA"/>
              </w:rPr>
              <w:t>Mosquitto</w:t>
            </w:r>
            <w:proofErr w:type="spellEnd"/>
            <w:r w:rsidRPr="00440596">
              <w:rPr>
                <w:sz w:val="15"/>
                <w:szCs w:val="15"/>
                <w:lang w:val="fr-CA"/>
              </w:rPr>
              <w:t>; un identifiant par capteur</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7E1006A1" w14:textId="77777777">
            <w:pPr>
              <w:spacing w:line="264" w:lineRule="auto"/>
              <w:rPr>
                <w:lang w:val="fr-CA"/>
              </w:rPr>
            </w:pPr>
            <w:r w:rsidRPr="00440596">
              <w:rPr>
                <w:sz w:val="15"/>
                <w:szCs w:val="15"/>
                <w:lang w:val="fr-CA"/>
              </w:rPr>
              <w:t>Chiffrement des communications si le matériel le permet (MQTT sur TLS)</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47DB4E64" w14:textId="77777777">
            <w:pPr>
              <w:spacing w:line="264" w:lineRule="auto"/>
              <w:rPr>
                <w:lang w:val="fr-CA"/>
              </w:rPr>
            </w:pPr>
            <w:r w:rsidRPr="00440596">
              <w:rPr>
                <w:sz w:val="15"/>
                <w:szCs w:val="15"/>
                <w:lang w:val="fr-CA"/>
              </w:rPr>
              <w:t>Détection d'une perte de connexion prolongée d'un capteur</w:t>
            </w:r>
          </w:p>
        </w:tc>
      </w:tr>
      <w:tr w:rsidRPr="00440596" w:rsidR="00440596" w14:paraId="5D81AF79" w14:textId="77777777">
        <w:tc>
          <w:tcPr>
            <w:tcW w:w="5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1C163B28" w14:textId="77777777">
            <w:pPr>
              <w:spacing w:line="264" w:lineRule="auto"/>
              <w:jc w:val="center"/>
            </w:pPr>
            <w:r>
              <w:rPr>
                <w:b/>
                <w:bCs/>
                <w:sz w:val="16"/>
                <w:szCs w:val="16"/>
              </w:rPr>
              <w:t>11</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00440596" w:rsidRDefault="00440596" w14:paraId="1BE83624" w14:textId="77777777">
            <w:pPr>
              <w:spacing w:line="264" w:lineRule="auto"/>
            </w:pPr>
            <w:proofErr w:type="spellStart"/>
            <w:r>
              <w:rPr>
                <w:b/>
                <w:bCs/>
                <w:sz w:val="16"/>
                <w:szCs w:val="16"/>
              </w:rPr>
              <w:t>Répartition</w:t>
            </w:r>
            <w:proofErr w:type="spellEnd"/>
            <w:r>
              <w:rPr>
                <w:b/>
                <w:bCs/>
                <w:sz w:val="16"/>
                <w:szCs w:val="16"/>
              </w:rPr>
              <w:t xml:space="preserve"> Linux/Windows</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3671B6EE" w14:textId="77777777">
            <w:pPr>
              <w:spacing w:line="264" w:lineRule="auto"/>
              <w:rPr>
                <w:lang w:val="fr-CA"/>
              </w:rPr>
            </w:pPr>
            <w:r w:rsidRPr="00440596">
              <w:rPr>
                <w:sz w:val="15"/>
                <w:szCs w:val="15"/>
                <w:lang w:val="fr-CA"/>
              </w:rPr>
              <w:t>Système non maintenu à jour; mauvais choix d'OS pour un service exposé</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4383969C" w14:textId="77777777">
            <w:pPr>
              <w:spacing w:line="264" w:lineRule="auto"/>
              <w:rPr>
                <w:lang w:val="fr-CA"/>
              </w:rPr>
            </w:pPr>
            <w:r w:rsidRPr="00440596">
              <w:rPr>
                <w:sz w:val="15"/>
                <w:szCs w:val="15"/>
                <w:lang w:val="fr-CA"/>
              </w:rPr>
              <w:t>Comptes administrateur distincts par système; retrait des comptes par défaut</w:t>
            </w:r>
          </w:p>
        </w:tc>
        <w:tc>
          <w:tcPr>
            <w:tcW w:w="170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2A35C9D2" w14:textId="77777777">
            <w:pPr>
              <w:spacing w:line="264" w:lineRule="auto"/>
              <w:rPr>
                <w:lang w:val="fr-CA"/>
              </w:rPr>
            </w:pPr>
            <w:r w:rsidRPr="00440596">
              <w:rPr>
                <w:sz w:val="15"/>
                <w:szCs w:val="15"/>
                <w:lang w:val="fr-CA"/>
              </w:rPr>
              <w:t>Mise à jour régulière des deux systèmes</w:t>
            </w:r>
          </w:p>
        </w:tc>
        <w:tc>
          <w:tcPr>
            <w:tcW w:w="2060" w:type="dxa"/>
            <w:tcBorders>
              <w:top w:val="single" w:color="auto" w:sz="4" w:space="0"/>
              <w:left w:val="single" w:color="auto" w:sz="4" w:space="0"/>
              <w:bottom w:val="single" w:color="auto" w:sz="4" w:space="0"/>
              <w:right w:val="single" w:color="auto" w:sz="4" w:space="0"/>
            </w:tcBorders>
            <w:tcMar>
              <w:top w:w="60" w:type="dxa"/>
              <w:left w:w="90" w:type="dxa"/>
              <w:bottom w:w="60" w:type="dxa"/>
              <w:right w:w="90" w:type="dxa"/>
            </w:tcMar>
            <w:vAlign w:val="center"/>
            <w:hideMark/>
          </w:tcPr>
          <w:p w:rsidRPr="00440596" w:rsidR="00440596" w:rsidRDefault="00440596" w14:paraId="6C8C4D63" w14:textId="77777777">
            <w:pPr>
              <w:spacing w:line="264" w:lineRule="auto"/>
              <w:rPr>
                <w:lang w:val="fr-CA"/>
              </w:rPr>
            </w:pPr>
            <w:r w:rsidRPr="00440596">
              <w:rPr>
                <w:sz w:val="15"/>
                <w:szCs w:val="15"/>
                <w:lang w:val="fr-CA"/>
              </w:rPr>
              <w:t>Suivi des correctifs de sécurité disponibles pour chaque système</w:t>
            </w:r>
          </w:p>
        </w:tc>
      </w:tr>
    </w:tbl>
    <w:p w:rsidRPr="00440596" w:rsidR="00440596" w:rsidP="00440596" w:rsidRDefault="00440596" w14:paraId="41684B1A" w14:textId="77777777">
      <w:pPr>
        <w:rPr>
          <w:lang w:val="fr-CA"/>
        </w:rPr>
      </w:pPr>
    </w:p>
    <w:p w:rsidR="00B07213" w:rsidRDefault="00FB4A01" w14:paraId="1327E2C0" w14:textId="0D66B42E">
      <w:pPr>
        <w:pStyle w:val="Heading1"/>
        <w:spacing w:before="400" w:after="200" w:line="360" w:lineRule="auto"/>
      </w:pPr>
      <w:r>
        <w:rPr>
          <w:b/>
          <w:bCs/>
          <w:color w:val="1F3864"/>
          <w:sz w:val="28"/>
          <w:szCs w:val="28"/>
        </w:rPr>
        <w:t>4. AMDEC</w:t>
      </w:r>
      <w:bookmarkEnd w:id="10"/>
    </w:p>
    <w:p w:rsidR="00B07213" w:rsidRDefault="08BDC427" w14:paraId="60B1A91D" w14:textId="77777777">
      <w:pPr>
        <w:pStyle w:val="Heading2"/>
        <w:spacing w:before="300" w:after="150" w:line="360" w:lineRule="auto"/>
      </w:pPr>
      <w:bookmarkStart w:name="_Toc240289510" w:id="11"/>
      <w:r w:rsidRPr="08BDC427">
        <w:rPr>
          <w:b/>
          <w:bCs/>
          <w:color w:val="2E5395"/>
          <w:sz w:val="24"/>
          <w:szCs w:val="24"/>
        </w:rPr>
        <w:t xml:space="preserve">4.1 </w:t>
      </w:r>
      <w:proofErr w:type="spellStart"/>
      <w:r w:rsidRPr="08BDC427">
        <w:rPr>
          <w:b/>
          <w:bCs/>
          <w:color w:val="2E5395"/>
          <w:sz w:val="24"/>
          <w:szCs w:val="24"/>
        </w:rPr>
        <w:t>Méthode</w:t>
      </w:r>
      <w:bookmarkEnd w:id="11"/>
      <w:proofErr w:type="spellEnd"/>
    </w:p>
    <w:p w:rsidRPr="00461D47" w:rsidR="00B07213" w:rsidRDefault="08BDC427" w14:paraId="26B6F109" w14:textId="77777777">
      <w:pPr>
        <w:spacing w:after="200"/>
        <w:jc w:val="both"/>
        <w:rPr>
          <w:lang w:val="fr-CA"/>
        </w:rPr>
      </w:pPr>
      <w:r w:rsidRPr="00461D47">
        <w:rPr>
          <w:lang w:val="fr-CA"/>
        </w:rPr>
        <w:t xml:space="preserve">L'AMDEC (analyse des modes de défaillance, de leurs effets et de leur criticité) évalue, pour chaque fonction du système, le risque qu'un mode de défaillance survienne. La criticité se calcule par le produit gravité × fréquence d'apparition × probabilité de non-détection, chaque indice étant coté </w:t>
      </w:r>
      <w:proofErr w:type="gramStart"/>
      <w:r w:rsidRPr="00461D47">
        <w:rPr>
          <w:lang w:val="fr-CA"/>
        </w:rPr>
        <w:t>de un</w:t>
      </w:r>
      <w:proofErr w:type="gramEnd"/>
      <w:r w:rsidRPr="00461D47">
        <w:rPr>
          <w:lang w:val="fr-CA"/>
        </w:rPr>
        <w:t xml:space="preserve"> à quatre. Ce premier tableau doit être mis à jour chaque semaine pendant l'implantation, comme l'exige le gabarit du rapport de planification.</w:t>
      </w:r>
    </w:p>
    <w:p w:rsidRPr="00461D47" w:rsidR="00B07213" w:rsidRDefault="08BDC427" w14:paraId="7964C497" w14:textId="77777777">
      <w:pPr>
        <w:pStyle w:val="Heading2"/>
        <w:spacing w:before="300" w:after="150" w:line="360" w:lineRule="auto"/>
        <w:rPr>
          <w:lang w:val="fr-CA"/>
        </w:rPr>
      </w:pPr>
      <w:bookmarkStart w:name="_Toc240289511" w:id="12"/>
      <w:r w:rsidRPr="00461D47">
        <w:rPr>
          <w:b/>
          <w:color w:val="2E5395"/>
          <w:sz w:val="24"/>
          <w:szCs w:val="24"/>
          <w:lang w:val="fr-CA"/>
        </w:rPr>
        <w:t>4.2 Tableau AMDEC initial</w:t>
      </w:r>
      <w:bookmarkEnd w:id="12"/>
    </w:p>
    <w:p w:rsidR="00B07213" w:rsidRDefault="08BDC427" w14:paraId="112DAD02" w14:textId="77777777">
      <w:pPr>
        <w:spacing w:after="160" w:line="276" w:lineRule="auto"/>
        <w:jc w:val="both"/>
        <w:rPr>
          <w:i/>
          <w:color w:val="7F7F7F"/>
          <w:sz w:val="20"/>
          <w:szCs w:val="20"/>
          <w:lang w:val="fr-CA"/>
        </w:rPr>
      </w:pPr>
      <w:r w:rsidRPr="00461D47">
        <w:rPr>
          <w:i/>
          <w:color w:val="7F7F7F"/>
          <w:sz w:val="20"/>
          <w:szCs w:val="20"/>
          <w:lang w:val="fr-CA"/>
        </w:rPr>
        <w:t>Les colonnes fonction, mode de défaillance, effet et cause proposent un premier inventaire des risques à partir des douze exigences. Les indices de gravité, de fréquence, de non-détection, la criticité qui en résulte et les actions à prévoir restent à coter en équipe, seuil de criticité déclenchant une action à fixer au préalable.</w:t>
      </w:r>
    </w:p>
    <w:p w:rsidR="001B4B81" w:rsidRDefault="001B4B81" w14:paraId="49AB1662" w14:textId="77777777">
      <w:pPr>
        <w:spacing w:after="160" w:line="276" w:lineRule="auto"/>
        <w:jc w:val="both"/>
        <w:rPr>
          <w:i/>
          <w:color w:val="7F7F7F"/>
          <w:sz w:val="20"/>
          <w:szCs w:val="20"/>
          <w:lang w:val="fr-CA"/>
        </w:rPr>
      </w:pPr>
    </w:p>
    <w:p w:rsidR="001B4B81" w:rsidRDefault="001B4B81" w14:paraId="1B404923" w14:textId="77777777">
      <w:pPr>
        <w:spacing w:after="160" w:line="276" w:lineRule="auto"/>
        <w:jc w:val="both"/>
        <w:rPr>
          <w:i/>
          <w:color w:val="7F7F7F"/>
          <w:sz w:val="20"/>
          <w:szCs w:val="20"/>
          <w:lang w:val="fr-CA"/>
        </w:rPr>
      </w:pPr>
    </w:p>
    <w:p w:rsidR="001B4B81" w:rsidRDefault="001B4B81" w14:paraId="71B76CDC" w14:textId="77777777">
      <w:pPr>
        <w:spacing w:after="160" w:line="276" w:lineRule="auto"/>
        <w:jc w:val="both"/>
        <w:rPr>
          <w:i/>
          <w:color w:val="7F7F7F"/>
          <w:sz w:val="20"/>
          <w:szCs w:val="20"/>
          <w:lang w:val="fr-CA"/>
        </w:rPr>
      </w:pPr>
    </w:p>
    <w:p w:rsidRPr="00461D47" w:rsidR="001B4B81" w:rsidRDefault="001B4B81" w14:paraId="14298ED3" w14:textId="77777777">
      <w:pPr>
        <w:spacing w:after="160" w:line="276" w:lineRule="auto"/>
        <w:jc w:val="both"/>
        <w:rPr>
          <w:lang w:val="fr-CA"/>
        </w:rPr>
      </w:pPr>
    </w:p>
    <w:p w:rsidRPr="00461D47" w:rsidR="00B07213" w:rsidRDefault="08BDC427" w14:paraId="14AB7EE5" w14:textId="77777777">
      <w:pPr>
        <w:spacing w:before="200" w:after="80" w:line="276" w:lineRule="auto"/>
        <w:rPr>
          <w:lang w:val="fr-CA"/>
        </w:rPr>
      </w:pPr>
      <w:r w:rsidRPr="00461D47">
        <w:rPr>
          <w:b/>
          <w:i/>
          <w:sz w:val="20"/>
          <w:szCs w:val="20"/>
          <w:lang w:val="fr-CA"/>
        </w:rPr>
        <w:t>Tableau 4.1 · AMDEC initial (G = gravité, F = fréquence, ND = non-détection, C = criticité)</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0"/>
        <w:gridCol w:w="1500"/>
        <w:gridCol w:w="1500"/>
        <w:gridCol w:w="1500"/>
        <w:gridCol w:w="450"/>
        <w:gridCol w:w="450"/>
        <w:gridCol w:w="450"/>
        <w:gridCol w:w="600"/>
        <w:gridCol w:w="1610"/>
      </w:tblGrid>
      <w:tr w:rsidR="00B07213" w:rsidTr="08BDC427" w14:paraId="722B12D0" w14:textId="77777777">
        <w:trPr>
          <w:tblHeader/>
        </w:trPr>
        <w:tc>
          <w:tcPr>
            <w:tcW w:w="1300" w:type="dxa"/>
            <w:shd w:val="clear" w:color="auto" w:fill="1F3864"/>
            <w:tcMar>
              <w:top w:w="60" w:type="dxa"/>
              <w:left w:w="90" w:type="dxa"/>
              <w:bottom w:w="60" w:type="dxa"/>
              <w:right w:w="90" w:type="dxa"/>
            </w:tcMar>
            <w:vAlign w:val="center"/>
          </w:tcPr>
          <w:p w:rsidR="00B07213" w:rsidRDefault="08BDC427" w14:paraId="06D8274E" w14:textId="77777777">
            <w:pPr>
              <w:spacing w:line="264" w:lineRule="auto"/>
            </w:pPr>
            <w:proofErr w:type="spellStart"/>
            <w:r w:rsidRPr="08BDC427">
              <w:rPr>
                <w:b/>
                <w:bCs/>
                <w:color w:val="FFFFFF"/>
                <w:sz w:val="18"/>
                <w:szCs w:val="18"/>
              </w:rPr>
              <w:t>Fonction</w:t>
            </w:r>
            <w:proofErr w:type="spellEnd"/>
          </w:p>
        </w:tc>
        <w:tc>
          <w:tcPr>
            <w:tcW w:w="1500" w:type="dxa"/>
            <w:shd w:val="clear" w:color="auto" w:fill="1F3864"/>
            <w:tcMar>
              <w:top w:w="60" w:type="dxa"/>
              <w:left w:w="90" w:type="dxa"/>
              <w:bottom w:w="60" w:type="dxa"/>
              <w:right w:w="90" w:type="dxa"/>
            </w:tcMar>
            <w:vAlign w:val="center"/>
          </w:tcPr>
          <w:p w:rsidR="00B07213" w:rsidRDefault="00FB4A01" w14:paraId="3DE9984C" w14:textId="77777777">
            <w:pPr>
              <w:spacing w:line="264" w:lineRule="auto"/>
            </w:pPr>
            <w:r>
              <w:rPr>
                <w:b/>
                <w:bCs/>
                <w:color w:val="FFFFFF"/>
                <w:sz w:val="18"/>
                <w:szCs w:val="18"/>
              </w:rPr>
              <w:t>Mode</w:t>
            </w:r>
          </w:p>
        </w:tc>
        <w:tc>
          <w:tcPr>
            <w:tcW w:w="1500" w:type="dxa"/>
            <w:shd w:val="clear" w:color="auto" w:fill="1F3864"/>
            <w:tcMar>
              <w:top w:w="60" w:type="dxa"/>
              <w:left w:w="90" w:type="dxa"/>
              <w:bottom w:w="60" w:type="dxa"/>
              <w:right w:w="90" w:type="dxa"/>
            </w:tcMar>
            <w:vAlign w:val="center"/>
          </w:tcPr>
          <w:p w:rsidR="00B07213" w:rsidRDefault="08BDC427" w14:paraId="7ADE5E5E" w14:textId="77777777">
            <w:pPr>
              <w:spacing w:line="264" w:lineRule="auto"/>
            </w:pPr>
            <w:proofErr w:type="spellStart"/>
            <w:r w:rsidRPr="08BDC427">
              <w:rPr>
                <w:b/>
                <w:bCs/>
                <w:color w:val="FFFFFF"/>
                <w:sz w:val="18"/>
                <w:szCs w:val="18"/>
              </w:rPr>
              <w:t>Effet</w:t>
            </w:r>
            <w:proofErr w:type="spellEnd"/>
          </w:p>
        </w:tc>
        <w:tc>
          <w:tcPr>
            <w:tcW w:w="1500" w:type="dxa"/>
            <w:shd w:val="clear" w:color="auto" w:fill="1F3864"/>
            <w:tcMar>
              <w:top w:w="60" w:type="dxa"/>
              <w:left w:w="90" w:type="dxa"/>
              <w:bottom w:w="60" w:type="dxa"/>
              <w:right w:w="90" w:type="dxa"/>
            </w:tcMar>
            <w:vAlign w:val="center"/>
          </w:tcPr>
          <w:p w:rsidR="00B07213" w:rsidRDefault="00FB4A01" w14:paraId="47D07A55" w14:textId="77777777">
            <w:pPr>
              <w:spacing w:line="264" w:lineRule="auto"/>
            </w:pPr>
            <w:r>
              <w:rPr>
                <w:b/>
                <w:bCs/>
                <w:color w:val="FFFFFF"/>
                <w:sz w:val="18"/>
                <w:szCs w:val="18"/>
              </w:rPr>
              <w:t>Cause</w:t>
            </w:r>
          </w:p>
        </w:tc>
        <w:tc>
          <w:tcPr>
            <w:tcW w:w="450" w:type="dxa"/>
            <w:shd w:val="clear" w:color="auto" w:fill="1F3864"/>
            <w:tcMar>
              <w:top w:w="60" w:type="dxa"/>
              <w:left w:w="90" w:type="dxa"/>
              <w:bottom w:w="60" w:type="dxa"/>
              <w:right w:w="90" w:type="dxa"/>
            </w:tcMar>
            <w:vAlign w:val="center"/>
          </w:tcPr>
          <w:p w:rsidR="00B07213" w:rsidRDefault="00FB4A01" w14:paraId="57DE78E1" w14:textId="77777777">
            <w:pPr>
              <w:spacing w:line="264" w:lineRule="auto"/>
            </w:pPr>
            <w:r>
              <w:rPr>
                <w:b/>
                <w:bCs/>
                <w:color w:val="FFFFFF"/>
                <w:sz w:val="18"/>
                <w:szCs w:val="18"/>
              </w:rPr>
              <w:t>G</w:t>
            </w:r>
          </w:p>
        </w:tc>
        <w:tc>
          <w:tcPr>
            <w:tcW w:w="450" w:type="dxa"/>
            <w:shd w:val="clear" w:color="auto" w:fill="1F3864"/>
            <w:tcMar>
              <w:top w:w="60" w:type="dxa"/>
              <w:left w:w="90" w:type="dxa"/>
              <w:bottom w:w="60" w:type="dxa"/>
              <w:right w:w="90" w:type="dxa"/>
            </w:tcMar>
            <w:vAlign w:val="center"/>
          </w:tcPr>
          <w:p w:rsidR="00B07213" w:rsidRDefault="00FB4A01" w14:paraId="632692EA" w14:textId="77777777">
            <w:pPr>
              <w:spacing w:line="264" w:lineRule="auto"/>
            </w:pPr>
            <w:r>
              <w:rPr>
                <w:b/>
                <w:bCs/>
                <w:color w:val="FFFFFF"/>
                <w:sz w:val="18"/>
                <w:szCs w:val="18"/>
              </w:rPr>
              <w:t>F</w:t>
            </w:r>
          </w:p>
        </w:tc>
        <w:tc>
          <w:tcPr>
            <w:tcW w:w="450" w:type="dxa"/>
            <w:shd w:val="clear" w:color="auto" w:fill="1F3864"/>
            <w:tcMar>
              <w:top w:w="60" w:type="dxa"/>
              <w:left w:w="90" w:type="dxa"/>
              <w:bottom w:w="60" w:type="dxa"/>
              <w:right w:w="90" w:type="dxa"/>
            </w:tcMar>
            <w:vAlign w:val="center"/>
          </w:tcPr>
          <w:p w:rsidR="00B07213" w:rsidRDefault="00FB4A01" w14:paraId="3A01B854" w14:textId="77777777">
            <w:pPr>
              <w:spacing w:line="264" w:lineRule="auto"/>
            </w:pPr>
            <w:r>
              <w:rPr>
                <w:b/>
                <w:bCs/>
                <w:color w:val="FFFFFF"/>
                <w:sz w:val="18"/>
                <w:szCs w:val="18"/>
              </w:rPr>
              <w:t>ND</w:t>
            </w:r>
          </w:p>
        </w:tc>
        <w:tc>
          <w:tcPr>
            <w:tcW w:w="600" w:type="dxa"/>
            <w:shd w:val="clear" w:color="auto" w:fill="1F3864"/>
            <w:tcMar>
              <w:top w:w="60" w:type="dxa"/>
              <w:left w:w="90" w:type="dxa"/>
              <w:bottom w:w="60" w:type="dxa"/>
              <w:right w:w="90" w:type="dxa"/>
            </w:tcMar>
            <w:vAlign w:val="center"/>
          </w:tcPr>
          <w:p w:rsidR="00B07213" w:rsidRDefault="00FB4A01" w14:paraId="37AAF844" w14:textId="77777777">
            <w:pPr>
              <w:spacing w:line="264" w:lineRule="auto"/>
            </w:pPr>
            <w:r>
              <w:rPr>
                <w:b/>
                <w:bCs/>
                <w:color w:val="FFFFFF"/>
                <w:sz w:val="18"/>
                <w:szCs w:val="18"/>
              </w:rPr>
              <w:t>C</w:t>
            </w:r>
          </w:p>
        </w:tc>
        <w:tc>
          <w:tcPr>
            <w:tcW w:w="1610" w:type="dxa"/>
            <w:shd w:val="clear" w:color="auto" w:fill="1F3864"/>
            <w:tcMar>
              <w:top w:w="60" w:type="dxa"/>
              <w:left w:w="90" w:type="dxa"/>
              <w:bottom w:w="60" w:type="dxa"/>
              <w:right w:w="90" w:type="dxa"/>
            </w:tcMar>
            <w:vAlign w:val="center"/>
          </w:tcPr>
          <w:p w:rsidR="00B07213" w:rsidRDefault="00FB4A01" w14:paraId="60648862" w14:textId="77777777">
            <w:pPr>
              <w:spacing w:line="264" w:lineRule="auto"/>
            </w:pPr>
            <w:r>
              <w:rPr>
                <w:b/>
                <w:bCs/>
                <w:color w:val="FFFFFF"/>
                <w:sz w:val="18"/>
                <w:szCs w:val="18"/>
              </w:rPr>
              <w:t>Actions</w:t>
            </w:r>
          </w:p>
        </w:tc>
      </w:tr>
      <w:tr w:rsidR="00B07213" w:rsidTr="08BDC427" w14:paraId="0217D6F4" w14:textId="77777777">
        <w:tc>
          <w:tcPr>
            <w:tcW w:w="1300" w:type="dxa"/>
            <w:tcMar>
              <w:top w:w="60" w:type="dxa"/>
              <w:left w:w="90" w:type="dxa"/>
              <w:bottom w:w="60" w:type="dxa"/>
              <w:right w:w="90" w:type="dxa"/>
            </w:tcMar>
            <w:vAlign w:val="center"/>
          </w:tcPr>
          <w:p w:rsidR="00B07213" w:rsidRDefault="08BDC427" w14:paraId="20064F8F" w14:textId="77777777">
            <w:pPr>
              <w:spacing w:line="264" w:lineRule="auto"/>
            </w:pPr>
            <w:proofErr w:type="spellStart"/>
            <w:r w:rsidRPr="08BDC427">
              <w:rPr>
                <w:sz w:val="16"/>
                <w:szCs w:val="16"/>
              </w:rPr>
              <w:t>Accès</w:t>
            </w:r>
            <w:proofErr w:type="spellEnd"/>
            <w:r w:rsidRPr="08BDC427">
              <w:rPr>
                <w:sz w:val="16"/>
                <w:szCs w:val="16"/>
              </w:rPr>
              <w:t xml:space="preserve"> distant VPN</w:t>
            </w:r>
          </w:p>
        </w:tc>
        <w:tc>
          <w:tcPr>
            <w:tcW w:w="1500" w:type="dxa"/>
            <w:tcMar>
              <w:top w:w="60" w:type="dxa"/>
              <w:left w:w="90" w:type="dxa"/>
              <w:bottom w:w="60" w:type="dxa"/>
              <w:right w:w="90" w:type="dxa"/>
            </w:tcMar>
            <w:vAlign w:val="center"/>
          </w:tcPr>
          <w:p w:rsidR="00B07213" w:rsidRDefault="00FB4A01" w14:paraId="5D0C86E3" w14:textId="77777777">
            <w:pPr>
              <w:spacing w:line="264" w:lineRule="auto"/>
            </w:pPr>
            <w:r>
              <w:rPr>
                <w:sz w:val="16"/>
                <w:szCs w:val="16"/>
              </w:rPr>
              <w:t>Interruption du tunnel VPN</w:t>
            </w:r>
          </w:p>
        </w:tc>
        <w:tc>
          <w:tcPr>
            <w:tcW w:w="1500" w:type="dxa"/>
            <w:tcMar>
              <w:top w:w="60" w:type="dxa"/>
              <w:left w:w="90" w:type="dxa"/>
              <w:bottom w:w="60" w:type="dxa"/>
              <w:right w:w="90" w:type="dxa"/>
            </w:tcMar>
            <w:vAlign w:val="center"/>
          </w:tcPr>
          <w:p w:rsidRPr="00461D47" w:rsidR="00B07213" w:rsidRDefault="08BDC427" w14:paraId="70E45C14" w14:textId="77777777">
            <w:pPr>
              <w:spacing w:line="264" w:lineRule="auto"/>
              <w:rPr>
                <w:lang w:val="fr-CA"/>
              </w:rPr>
            </w:pPr>
            <w:r w:rsidRPr="00461D47">
              <w:rPr>
                <w:sz w:val="16"/>
                <w:szCs w:val="16"/>
                <w:lang w:val="fr-CA"/>
              </w:rPr>
              <w:t>Perte d'accès distant pour les usagers et le support technique</w:t>
            </w:r>
          </w:p>
        </w:tc>
        <w:tc>
          <w:tcPr>
            <w:tcW w:w="1500" w:type="dxa"/>
            <w:tcMar>
              <w:top w:w="60" w:type="dxa"/>
              <w:left w:w="90" w:type="dxa"/>
              <w:bottom w:w="60" w:type="dxa"/>
              <w:right w:w="90" w:type="dxa"/>
            </w:tcMar>
            <w:vAlign w:val="center"/>
          </w:tcPr>
          <w:p w:rsidRPr="00461D47" w:rsidR="00B07213" w:rsidRDefault="08BDC427" w14:paraId="4707C080" w14:textId="77777777">
            <w:pPr>
              <w:spacing w:line="264" w:lineRule="auto"/>
              <w:rPr>
                <w:lang w:val="fr-CA"/>
              </w:rPr>
            </w:pPr>
            <w:r w:rsidRPr="00461D47">
              <w:rPr>
                <w:sz w:val="16"/>
                <w:szCs w:val="16"/>
                <w:lang w:val="fr-CA"/>
              </w:rPr>
              <w:t>Panne du serveur VPN ou de la connexion Internet</w:t>
            </w:r>
          </w:p>
        </w:tc>
        <w:tc>
          <w:tcPr>
            <w:tcW w:w="450" w:type="dxa"/>
            <w:tcMar>
              <w:top w:w="60" w:type="dxa"/>
              <w:left w:w="90" w:type="dxa"/>
              <w:bottom w:w="60" w:type="dxa"/>
              <w:right w:w="90" w:type="dxa"/>
            </w:tcMar>
            <w:vAlign w:val="center"/>
          </w:tcPr>
          <w:p w:rsidR="00B07213" w:rsidRDefault="00FB4A01" w14:paraId="7C51734D"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0603902F"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537E39D4"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184AD3CA"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4ED99089"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1381684A" w14:textId="77777777">
        <w:tc>
          <w:tcPr>
            <w:tcW w:w="1300" w:type="dxa"/>
            <w:tcMar>
              <w:top w:w="60" w:type="dxa"/>
              <w:left w:w="90" w:type="dxa"/>
              <w:bottom w:w="60" w:type="dxa"/>
              <w:right w:w="90" w:type="dxa"/>
            </w:tcMar>
            <w:vAlign w:val="center"/>
          </w:tcPr>
          <w:p w:rsidR="00B07213" w:rsidRDefault="08BDC427" w14:paraId="2E8102E3" w14:textId="77777777">
            <w:pPr>
              <w:spacing w:line="264" w:lineRule="auto"/>
            </w:pPr>
            <w:proofErr w:type="spellStart"/>
            <w:r w:rsidRPr="08BDC427">
              <w:rPr>
                <w:sz w:val="16"/>
                <w:szCs w:val="16"/>
              </w:rPr>
              <w:t>Courriel</w:t>
            </w:r>
            <w:proofErr w:type="spellEnd"/>
            <w:r w:rsidRPr="08BDC427">
              <w:rPr>
                <w:sz w:val="16"/>
                <w:szCs w:val="16"/>
              </w:rPr>
              <w:t xml:space="preserve"> et </w:t>
            </w:r>
            <w:proofErr w:type="spellStart"/>
            <w:r w:rsidRPr="08BDC427">
              <w:rPr>
                <w:sz w:val="16"/>
                <w:szCs w:val="16"/>
              </w:rPr>
              <w:t>messagerie</w:t>
            </w:r>
            <w:proofErr w:type="spellEnd"/>
          </w:p>
        </w:tc>
        <w:tc>
          <w:tcPr>
            <w:tcW w:w="1500" w:type="dxa"/>
            <w:tcMar>
              <w:top w:w="60" w:type="dxa"/>
              <w:left w:w="90" w:type="dxa"/>
              <w:bottom w:w="60" w:type="dxa"/>
              <w:right w:w="90" w:type="dxa"/>
            </w:tcMar>
            <w:vAlign w:val="center"/>
          </w:tcPr>
          <w:p w:rsidR="00B07213" w:rsidRDefault="08BDC427" w14:paraId="08124803" w14:textId="77777777">
            <w:pPr>
              <w:spacing w:line="264" w:lineRule="auto"/>
            </w:pPr>
            <w:proofErr w:type="spellStart"/>
            <w:r w:rsidRPr="08BDC427">
              <w:rPr>
                <w:sz w:val="16"/>
                <w:szCs w:val="16"/>
              </w:rPr>
              <w:t>Indisponibilité</w:t>
            </w:r>
            <w:proofErr w:type="spellEnd"/>
            <w:r w:rsidRPr="08BDC427">
              <w:rPr>
                <w:sz w:val="16"/>
                <w:szCs w:val="16"/>
              </w:rPr>
              <w:t xml:space="preserve"> du </w:t>
            </w:r>
            <w:proofErr w:type="spellStart"/>
            <w:r w:rsidRPr="08BDC427">
              <w:rPr>
                <w:sz w:val="16"/>
                <w:szCs w:val="16"/>
              </w:rPr>
              <w:t>serveur</w:t>
            </w:r>
            <w:proofErr w:type="spellEnd"/>
            <w:r w:rsidRPr="08BDC427">
              <w:rPr>
                <w:sz w:val="16"/>
                <w:szCs w:val="16"/>
              </w:rPr>
              <w:t xml:space="preserve"> </w:t>
            </w:r>
            <w:proofErr w:type="spellStart"/>
            <w:r w:rsidRPr="08BDC427">
              <w:rPr>
                <w:sz w:val="16"/>
                <w:szCs w:val="16"/>
              </w:rPr>
              <w:t>Mailcow</w:t>
            </w:r>
            <w:proofErr w:type="spellEnd"/>
          </w:p>
        </w:tc>
        <w:tc>
          <w:tcPr>
            <w:tcW w:w="1500" w:type="dxa"/>
            <w:tcMar>
              <w:top w:w="60" w:type="dxa"/>
              <w:left w:w="90" w:type="dxa"/>
              <w:bottom w:w="60" w:type="dxa"/>
              <w:right w:w="90" w:type="dxa"/>
            </w:tcMar>
            <w:vAlign w:val="center"/>
          </w:tcPr>
          <w:p w:rsidR="00B07213" w:rsidRDefault="08BDC427" w14:paraId="0EBC0A5E" w14:textId="77777777">
            <w:pPr>
              <w:spacing w:line="264" w:lineRule="auto"/>
            </w:pPr>
            <w:r w:rsidRPr="08BDC427">
              <w:rPr>
                <w:sz w:val="16"/>
                <w:szCs w:val="16"/>
              </w:rPr>
              <w:t xml:space="preserve">Communication interne </w:t>
            </w:r>
            <w:proofErr w:type="spellStart"/>
            <w:r w:rsidRPr="08BDC427">
              <w:rPr>
                <w:sz w:val="16"/>
                <w:szCs w:val="16"/>
              </w:rPr>
              <w:t>interrompue</w:t>
            </w:r>
            <w:proofErr w:type="spellEnd"/>
          </w:p>
        </w:tc>
        <w:tc>
          <w:tcPr>
            <w:tcW w:w="1500" w:type="dxa"/>
            <w:tcMar>
              <w:top w:w="60" w:type="dxa"/>
              <w:left w:w="90" w:type="dxa"/>
              <w:bottom w:w="60" w:type="dxa"/>
              <w:right w:w="90" w:type="dxa"/>
            </w:tcMar>
            <w:vAlign w:val="center"/>
          </w:tcPr>
          <w:p w:rsidRPr="00461D47" w:rsidR="00B07213" w:rsidRDefault="08BDC427" w14:paraId="1A5EB172" w14:textId="77777777">
            <w:pPr>
              <w:spacing w:line="264" w:lineRule="auto"/>
              <w:rPr>
                <w:lang w:val="fr-CA"/>
              </w:rPr>
            </w:pPr>
            <w:r w:rsidRPr="00461D47">
              <w:rPr>
                <w:sz w:val="16"/>
                <w:szCs w:val="16"/>
                <w:lang w:val="fr-CA"/>
              </w:rPr>
              <w:t>Panne matérielle, mise à jour défaillante</w:t>
            </w:r>
          </w:p>
        </w:tc>
        <w:tc>
          <w:tcPr>
            <w:tcW w:w="450" w:type="dxa"/>
            <w:tcMar>
              <w:top w:w="60" w:type="dxa"/>
              <w:left w:w="90" w:type="dxa"/>
              <w:bottom w:w="60" w:type="dxa"/>
              <w:right w:w="90" w:type="dxa"/>
            </w:tcMar>
            <w:vAlign w:val="center"/>
          </w:tcPr>
          <w:p w:rsidR="00B07213" w:rsidRDefault="00FB4A01" w14:paraId="5DBBB903"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55870F29"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4BAE31AB"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45346677"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627E7C74"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119FC255" w14:textId="77777777">
        <w:tc>
          <w:tcPr>
            <w:tcW w:w="1300" w:type="dxa"/>
            <w:tcMar>
              <w:top w:w="60" w:type="dxa"/>
              <w:left w:w="90" w:type="dxa"/>
              <w:bottom w:w="60" w:type="dxa"/>
              <w:right w:w="90" w:type="dxa"/>
            </w:tcMar>
            <w:vAlign w:val="center"/>
          </w:tcPr>
          <w:p w:rsidR="00B07213" w:rsidRDefault="00FB4A01" w14:paraId="09EA34D6" w14:textId="77777777">
            <w:pPr>
              <w:spacing w:line="264" w:lineRule="auto"/>
            </w:pPr>
            <w:r>
              <w:rPr>
                <w:sz w:val="16"/>
                <w:szCs w:val="16"/>
              </w:rPr>
              <w:t>Pare-feu et antivirus</w:t>
            </w:r>
          </w:p>
        </w:tc>
        <w:tc>
          <w:tcPr>
            <w:tcW w:w="1500" w:type="dxa"/>
            <w:tcMar>
              <w:top w:w="60" w:type="dxa"/>
              <w:left w:w="90" w:type="dxa"/>
              <w:bottom w:w="60" w:type="dxa"/>
              <w:right w:w="90" w:type="dxa"/>
            </w:tcMar>
            <w:vAlign w:val="center"/>
          </w:tcPr>
          <w:p w:rsidRPr="00461D47" w:rsidR="00B07213" w:rsidRDefault="08BDC427" w14:paraId="08C283EF" w14:textId="77777777">
            <w:pPr>
              <w:spacing w:line="264" w:lineRule="auto"/>
              <w:rPr>
                <w:lang w:val="fr-CA"/>
              </w:rPr>
            </w:pPr>
            <w:r w:rsidRPr="00461D47">
              <w:rPr>
                <w:sz w:val="16"/>
                <w:szCs w:val="16"/>
                <w:lang w:val="fr-CA"/>
              </w:rPr>
              <w:t>Règle de pare-feu mal configurée</w:t>
            </w:r>
          </w:p>
        </w:tc>
        <w:tc>
          <w:tcPr>
            <w:tcW w:w="1500" w:type="dxa"/>
            <w:tcMar>
              <w:top w:w="60" w:type="dxa"/>
              <w:left w:w="90" w:type="dxa"/>
              <w:bottom w:w="60" w:type="dxa"/>
              <w:right w:w="90" w:type="dxa"/>
            </w:tcMar>
            <w:vAlign w:val="center"/>
          </w:tcPr>
          <w:p w:rsidRPr="00461D47" w:rsidR="00B07213" w:rsidRDefault="08BDC427" w14:paraId="4C592B8A" w14:textId="77777777">
            <w:pPr>
              <w:spacing w:line="264" w:lineRule="auto"/>
              <w:rPr>
                <w:lang w:val="fr-CA"/>
              </w:rPr>
            </w:pPr>
            <w:r w:rsidRPr="00461D47">
              <w:rPr>
                <w:sz w:val="16"/>
                <w:szCs w:val="16"/>
                <w:lang w:val="fr-CA"/>
              </w:rPr>
              <w:t>Exposition du réseau ou blocage d'un service légitime</w:t>
            </w:r>
          </w:p>
        </w:tc>
        <w:tc>
          <w:tcPr>
            <w:tcW w:w="1500" w:type="dxa"/>
            <w:tcMar>
              <w:top w:w="60" w:type="dxa"/>
              <w:left w:w="90" w:type="dxa"/>
              <w:bottom w:w="60" w:type="dxa"/>
              <w:right w:w="90" w:type="dxa"/>
            </w:tcMar>
            <w:vAlign w:val="center"/>
          </w:tcPr>
          <w:p w:rsidRPr="00461D47" w:rsidR="00B07213" w:rsidRDefault="08BDC427" w14:paraId="773BC618" w14:textId="77777777">
            <w:pPr>
              <w:spacing w:line="264" w:lineRule="auto"/>
              <w:rPr>
                <w:lang w:val="fr-CA"/>
              </w:rPr>
            </w:pPr>
            <w:r w:rsidRPr="00461D47">
              <w:rPr>
                <w:sz w:val="16"/>
                <w:szCs w:val="16"/>
                <w:lang w:val="fr-CA"/>
              </w:rPr>
              <w:t>Erreur de configuration, absence de tests</w:t>
            </w:r>
          </w:p>
        </w:tc>
        <w:tc>
          <w:tcPr>
            <w:tcW w:w="450" w:type="dxa"/>
            <w:tcMar>
              <w:top w:w="60" w:type="dxa"/>
              <w:left w:w="90" w:type="dxa"/>
              <w:bottom w:w="60" w:type="dxa"/>
              <w:right w:w="90" w:type="dxa"/>
            </w:tcMar>
            <w:vAlign w:val="center"/>
          </w:tcPr>
          <w:p w:rsidR="00B07213" w:rsidRDefault="00FB4A01" w14:paraId="159CA7BE"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0716C075"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3F9ABCFE"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567350C6"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5637C573"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7F06A69D" w14:textId="77777777">
        <w:tc>
          <w:tcPr>
            <w:tcW w:w="1300" w:type="dxa"/>
            <w:tcMar>
              <w:top w:w="60" w:type="dxa"/>
              <w:left w:w="90" w:type="dxa"/>
              <w:bottom w:w="60" w:type="dxa"/>
              <w:right w:w="90" w:type="dxa"/>
            </w:tcMar>
            <w:vAlign w:val="center"/>
          </w:tcPr>
          <w:p w:rsidR="00B07213" w:rsidRDefault="00FB4A01" w14:paraId="379CED47" w14:textId="77777777">
            <w:pPr>
              <w:spacing w:line="264" w:lineRule="auto"/>
            </w:pPr>
            <w:r>
              <w:rPr>
                <w:sz w:val="16"/>
                <w:szCs w:val="16"/>
              </w:rPr>
              <w:t>VoIP</w:t>
            </w:r>
          </w:p>
        </w:tc>
        <w:tc>
          <w:tcPr>
            <w:tcW w:w="1500" w:type="dxa"/>
            <w:tcMar>
              <w:top w:w="60" w:type="dxa"/>
              <w:left w:w="90" w:type="dxa"/>
              <w:bottom w:w="60" w:type="dxa"/>
              <w:right w:w="90" w:type="dxa"/>
            </w:tcMar>
            <w:vAlign w:val="center"/>
          </w:tcPr>
          <w:p w:rsidR="00B07213" w:rsidRDefault="08BDC427" w14:paraId="1DFF63C1" w14:textId="77777777">
            <w:pPr>
              <w:spacing w:line="264" w:lineRule="auto"/>
            </w:pPr>
            <w:r w:rsidRPr="08BDC427">
              <w:rPr>
                <w:sz w:val="16"/>
                <w:szCs w:val="16"/>
              </w:rPr>
              <w:t xml:space="preserve">Interruption du service </w:t>
            </w:r>
            <w:proofErr w:type="spellStart"/>
            <w:r w:rsidRPr="08BDC427">
              <w:rPr>
                <w:sz w:val="16"/>
                <w:szCs w:val="16"/>
              </w:rPr>
              <w:t>FreePBX</w:t>
            </w:r>
            <w:proofErr w:type="spellEnd"/>
          </w:p>
        </w:tc>
        <w:tc>
          <w:tcPr>
            <w:tcW w:w="1500" w:type="dxa"/>
            <w:tcMar>
              <w:top w:w="60" w:type="dxa"/>
              <w:left w:w="90" w:type="dxa"/>
              <w:bottom w:w="60" w:type="dxa"/>
              <w:right w:w="90" w:type="dxa"/>
            </w:tcMar>
            <w:vAlign w:val="center"/>
          </w:tcPr>
          <w:p w:rsidRPr="00461D47" w:rsidR="00B07213" w:rsidRDefault="08BDC427" w14:paraId="1B05E8FD" w14:textId="77777777">
            <w:pPr>
              <w:spacing w:line="264" w:lineRule="auto"/>
              <w:rPr>
                <w:lang w:val="fr-CA"/>
              </w:rPr>
            </w:pPr>
            <w:r w:rsidRPr="00461D47">
              <w:rPr>
                <w:sz w:val="16"/>
                <w:szCs w:val="16"/>
                <w:lang w:val="fr-CA"/>
              </w:rPr>
              <w:t>Perte de la téléphonie pour les employés</w:t>
            </w:r>
          </w:p>
        </w:tc>
        <w:tc>
          <w:tcPr>
            <w:tcW w:w="1500" w:type="dxa"/>
            <w:tcMar>
              <w:top w:w="60" w:type="dxa"/>
              <w:left w:w="90" w:type="dxa"/>
              <w:bottom w:w="60" w:type="dxa"/>
              <w:right w:w="90" w:type="dxa"/>
            </w:tcMar>
            <w:vAlign w:val="center"/>
          </w:tcPr>
          <w:p w:rsidR="00B07213" w:rsidRDefault="08BDC427" w14:paraId="04FBD3BF" w14:textId="77777777">
            <w:pPr>
              <w:spacing w:line="264" w:lineRule="auto"/>
            </w:pPr>
            <w:r w:rsidRPr="08BDC427">
              <w:rPr>
                <w:sz w:val="16"/>
                <w:szCs w:val="16"/>
              </w:rPr>
              <w:t xml:space="preserve">Panne </w:t>
            </w:r>
            <w:proofErr w:type="spellStart"/>
            <w:r w:rsidRPr="08BDC427">
              <w:rPr>
                <w:sz w:val="16"/>
                <w:szCs w:val="16"/>
              </w:rPr>
              <w:t>serveur</w:t>
            </w:r>
            <w:proofErr w:type="spellEnd"/>
            <w:r w:rsidRPr="08BDC427">
              <w:rPr>
                <w:sz w:val="16"/>
                <w:szCs w:val="16"/>
              </w:rPr>
              <w:t>, congestion réseau</w:t>
            </w:r>
          </w:p>
        </w:tc>
        <w:tc>
          <w:tcPr>
            <w:tcW w:w="450" w:type="dxa"/>
            <w:tcMar>
              <w:top w:w="60" w:type="dxa"/>
              <w:left w:w="90" w:type="dxa"/>
              <w:bottom w:w="60" w:type="dxa"/>
              <w:right w:w="90" w:type="dxa"/>
            </w:tcMar>
            <w:vAlign w:val="center"/>
          </w:tcPr>
          <w:p w:rsidR="00B07213" w:rsidRDefault="00FB4A01" w14:paraId="46C49B28"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74A525C5"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320FDF6B"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2A93E194"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559B967F"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289990B7" w14:textId="77777777">
        <w:tc>
          <w:tcPr>
            <w:tcW w:w="1300" w:type="dxa"/>
            <w:tcMar>
              <w:top w:w="60" w:type="dxa"/>
              <w:left w:w="90" w:type="dxa"/>
              <w:bottom w:w="60" w:type="dxa"/>
              <w:right w:w="90" w:type="dxa"/>
            </w:tcMar>
            <w:vAlign w:val="center"/>
          </w:tcPr>
          <w:p w:rsidR="00B07213" w:rsidRDefault="08BDC427" w14:paraId="2DF7962C" w14:textId="77777777">
            <w:pPr>
              <w:spacing w:line="264" w:lineRule="auto"/>
            </w:pPr>
            <w:proofErr w:type="spellStart"/>
            <w:r w:rsidRPr="08BDC427">
              <w:rPr>
                <w:sz w:val="16"/>
                <w:szCs w:val="16"/>
              </w:rPr>
              <w:t>Serveur</w:t>
            </w:r>
            <w:proofErr w:type="spellEnd"/>
            <w:r w:rsidRPr="08BDC427">
              <w:rPr>
                <w:sz w:val="16"/>
                <w:szCs w:val="16"/>
              </w:rPr>
              <w:t xml:space="preserve"> de </w:t>
            </w:r>
            <w:proofErr w:type="spellStart"/>
            <w:r w:rsidRPr="08BDC427">
              <w:rPr>
                <w:sz w:val="16"/>
                <w:szCs w:val="16"/>
              </w:rPr>
              <w:t>développement</w:t>
            </w:r>
            <w:proofErr w:type="spellEnd"/>
            <w:r w:rsidRPr="08BDC427">
              <w:rPr>
                <w:sz w:val="16"/>
                <w:szCs w:val="16"/>
              </w:rPr>
              <w:t xml:space="preserve"> web</w:t>
            </w:r>
          </w:p>
        </w:tc>
        <w:tc>
          <w:tcPr>
            <w:tcW w:w="1500" w:type="dxa"/>
            <w:tcMar>
              <w:top w:w="60" w:type="dxa"/>
              <w:left w:w="90" w:type="dxa"/>
              <w:bottom w:w="60" w:type="dxa"/>
              <w:right w:w="90" w:type="dxa"/>
            </w:tcMar>
            <w:vAlign w:val="center"/>
          </w:tcPr>
          <w:p w:rsidRPr="00461D47" w:rsidR="00B07213" w:rsidRDefault="08BDC427" w14:paraId="656D51AF" w14:textId="77777777">
            <w:pPr>
              <w:spacing w:line="264" w:lineRule="auto"/>
              <w:rPr>
                <w:lang w:val="fr-CA"/>
              </w:rPr>
            </w:pPr>
            <w:r w:rsidRPr="00461D47">
              <w:rPr>
                <w:sz w:val="16"/>
                <w:szCs w:val="16"/>
                <w:lang w:val="fr-CA"/>
              </w:rPr>
              <w:t xml:space="preserve">Perte du dépôt </w:t>
            </w:r>
            <w:proofErr w:type="spellStart"/>
            <w:r w:rsidRPr="00461D47">
              <w:rPr>
                <w:sz w:val="16"/>
                <w:szCs w:val="16"/>
                <w:lang w:val="fr-CA"/>
              </w:rPr>
              <w:t>GitLab</w:t>
            </w:r>
            <w:proofErr w:type="spellEnd"/>
            <w:r w:rsidRPr="00461D47">
              <w:rPr>
                <w:sz w:val="16"/>
                <w:szCs w:val="16"/>
                <w:lang w:val="fr-CA"/>
              </w:rPr>
              <w:t xml:space="preserve"> CE</w:t>
            </w:r>
          </w:p>
        </w:tc>
        <w:tc>
          <w:tcPr>
            <w:tcW w:w="1500" w:type="dxa"/>
            <w:tcMar>
              <w:top w:w="60" w:type="dxa"/>
              <w:left w:w="90" w:type="dxa"/>
              <w:bottom w:w="60" w:type="dxa"/>
              <w:right w:w="90" w:type="dxa"/>
            </w:tcMar>
            <w:vAlign w:val="center"/>
          </w:tcPr>
          <w:p w:rsidRPr="00461D47" w:rsidR="00B07213" w:rsidRDefault="08BDC427" w14:paraId="09E036D8" w14:textId="77777777">
            <w:pPr>
              <w:spacing w:line="264" w:lineRule="auto"/>
              <w:rPr>
                <w:lang w:val="fr-CA"/>
              </w:rPr>
            </w:pPr>
            <w:r w:rsidRPr="00461D47">
              <w:rPr>
                <w:sz w:val="16"/>
                <w:szCs w:val="16"/>
                <w:lang w:val="fr-CA"/>
              </w:rPr>
              <w:t>Perte de code source ou de l'historique de versions</w:t>
            </w:r>
          </w:p>
        </w:tc>
        <w:tc>
          <w:tcPr>
            <w:tcW w:w="1500" w:type="dxa"/>
            <w:tcMar>
              <w:top w:w="60" w:type="dxa"/>
              <w:left w:w="90" w:type="dxa"/>
              <w:bottom w:w="60" w:type="dxa"/>
              <w:right w:w="90" w:type="dxa"/>
            </w:tcMar>
            <w:vAlign w:val="center"/>
          </w:tcPr>
          <w:p w:rsidRPr="00461D47" w:rsidR="00B07213" w:rsidRDefault="08BDC427" w14:paraId="39AE579E" w14:textId="77777777">
            <w:pPr>
              <w:spacing w:line="264" w:lineRule="auto"/>
              <w:rPr>
                <w:lang w:val="fr-CA"/>
              </w:rPr>
            </w:pPr>
            <w:r w:rsidRPr="00461D47">
              <w:rPr>
                <w:sz w:val="16"/>
                <w:szCs w:val="16"/>
                <w:lang w:val="fr-CA"/>
              </w:rPr>
              <w:t>Absence de sauvegarde, défaillance disque</w:t>
            </w:r>
          </w:p>
        </w:tc>
        <w:tc>
          <w:tcPr>
            <w:tcW w:w="450" w:type="dxa"/>
            <w:tcMar>
              <w:top w:w="60" w:type="dxa"/>
              <w:left w:w="90" w:type="dxa"/>
              <w:bottom w:w="60" w:type="dxa"/>
              <w:right w:w="90" w:type="dxa"/>
            </w:tcMar>
            <w:vAlign w:val="center"/>
          </w:tcPr>
          <w:p w:rsidR="00B07213" w:rsidRDefault="00FB4A01" w14:paraId="186E4080"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204C147A"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109D6361"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05E01104"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02C2FF74"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08A897F3" w14:textId="77777777">
        <w:tc>
          <w:tcPr>
            <w:tcW w:w="1300" w:type="dxa"/>
            <w:tcMar>
              <w:top w:w="60" w:type="dxa"/>
              <w:left w:w="90" w:type="dxa"/>
              <w:bottom w:w="60" w:type="dxa"/>
              <w:right w:w="90" w:type="dxa"/>
            </w:tcMar>
            <w:vAlign w:val="center"/>
          </w:tcPr>
          <w:p w:rsidR="00B07213" w:rsidRDefault="00FB4A01" w14:paraId="32160426" w14:textId="77777777">
            <w:pPr>
              <w:spacing w:line="264" w:lineRule="auto"/>
            </w:pPr>
            <w:r>
              <w:rPr>
                <w:sz w:val="16"/>
                <w:szCs w:val="16"/>
              </w:rPr>
              <w:t>Gestion des tickets</w:t>
            </w:r>
          </w:p>
        </w:tc>
        <w:tc>
          <w:tcPr>
            <w:tcW w:w="1500" w:type="dxa"/>
            <w:tcMar>
              <w:top w:w="60" w:type="dxa"/>
              <w:left w:w="90" w:type="dxa"/>
              <w:bottom w:w="60" w:type="dxa"/>
              <w:right w:w="90" w:type="dxa"/>
            </w:tcMar>
            <w:vAlign w:val="center"/>
          </w:tcPr>
          <w:p w:rsidR="00B07213" w:rsidRDefault="08BDC427" w14:paraId="081CDB23" w14:textId="77777777">
            <w:pPr>
              <w:spacing w:line="264" w:lineRule="auto"/>
            </w:pPr>
            <w:proofErr w:type="spellStart"/>
            <w:r w:rsidRPr="08BDC427">
              <w:rPr>
                <w:sz w:val="16"/>
                <w:szCs w:val="16"/>
              </w:rPr>
              <w:t>Indisponibilité</w:t>
            </w:r>
            <w:proofErr w:type="spellEnd"/>
            <w:r w:rsidRPr="08BDC427">
              <w:rPr>
                <w:sz w:val="16"/>
                <w:szCs w:val="16"/>
              </w:rPr>
              <w:t xml:space="preserve"> de GLPI</w:t>
            </w:r>
          </w:p>
        </w:tc>
        <w:tc>
          <w:tcPr>
            <w:tcW w:w="1500" w:type="dxa"/>
            <w:tcMar>
              <w:top w:w="60" w:type="dxa"/>
              <w:left w:w="90" w:type="dxa"/>
              <w:bottom w:w="60" w:type="dxa"/>
              <w:right w:w="90" w:type="dxa"/>
            </w:tcMar>
            <w:vAlign w:val="center"/>
          </w:tcPr>
          <w:p w:rsidRPr="00461D47" w:rsidR="00B07213" w:rsidRDefault="08BDC427" w14:paraId="27318C47" w14:textId="77777777">
            <w:pPr>
              <w:spacing w:line="264" w:lineRule="auto"/>
              <w:rPr>
                <w:lang w:val="fr-CA"/>
              </w:rPr>
            </w:pPr>
            <w:r w:rsidRPr="00461D47">
              <w:rPr>
                <w:sz w:val="16"/>
                <w:szCs w:val="16"/>
                <w:lang w:val="fr-CA"/>
              </w:rPr>
              <w:t>Suivi des demandes de service interrompu</w:t>
            </w:r>
          </w:p>
        </w:tc>
        <w:tc>
          <w:tcPr>
            <w:tcW w:w="1500" w:type="dxa"/>
            <w:tcMar>
              <w:top w:w="60" w:type="dxa"/>
              <w:left w:w="90" w:type="dxa"/>
              <w:bottom w:w="60" w:type="dxa"/>
              <w:right w:w="90" w:type="dxa"/>
            </w:tcMar>
            <w:vAlign w:val="center"/>
          </w:tcPr>
          <w:p w:rsidRPr="00461D47" w:rsidR="00B07213" w:rsidRDefault="08BDC427" w14:paraId="155D6FFE" w14:textId="77777777">
            <w:pPr>
              <w:spacing w:line="264" w:lineRule="auto"/>
              <w:rPr>
                <w:lang w:val="fr-CA"/>
              </w:rPr>
            </w:pPr>
            <w:r w:rsidRPr="00461D47">
              <w:rPr>
                <w:sz w:val="16"/>
                <w:szCs w:val="16"/>
                <w:lang w:val="fr-CA"/>
              </w:rPr>
              <w:t>Panne serveur, erreur de mise à jour</w:t>
            </w:r>
          </w:p>
        </w:tc>
        <w:tc>
          <w:tcPr>
            <w:tcW w:w="450" w:type="dxa"/>
            <w:tcMar>
              <w:top w:w="60" w:type="dxa"/>
              <w:left w:w="90" w:type="dxa"/>
              <w:bottom w:w="60" w:type="dxa"/>
              <w:right w:w="90" w:type="dxa"/>
            </w:tcMar>
            <w:vAlign w:val="center"/>
          </w:tcPr>
          <w:p w:rsidR="00B07213" w:rsidRDefault="00FB4A01" w14:paraId="3E8B3B52"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18987862"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67C98656"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46C0C28A"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79309B46"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0AA96421" w14:textId="77777777">
        <w:tc>
          <w:tcPr>
            <w:tcW w:w="1300" w:type="dxa"/>
            <w:tcMar>
              <w:top w:w="60" w:type="dxa"/>
              <w:left w:w="90" w:type="dxa"/>
              <w:bottom w:w="60" w:type="dxa"/>
              <w:right w:w="90" w:type="dxa"/>
            </w:tcMar>
            <w:vAlign w:val="center"/>
          </w:tcPr>
          <w:p w:rsidR="00B07213" w:rsidRDefault="08BDC427" w14:paraId="42445CBE" w14:textId="77777777">
            <w:pPr>
              <w:spacing w:line="264" w:lineRule="auto"/>
            </w:pPr>
            <w:proofErr w:type="spellStart"/>
            <w:r w:rsidRPr="08BDC427">
              <w:rPr>
                <w:sz w:val="16"/>
                <w:szCs w:val="16"/>
              </w:rPr>
              <w:t>Comptabilité</w:t>
            </w:r>
            <w:proofErr w:type="spellEnd"/>
            <w:r w:rsidRPr="08BDC427">
              <w:rPr>
                <w:sz w:val="16"/>
                <w:szCs w:val="16"/>
              </w:rPr>
              <w:t xml:space="preserve"> des </w:t>
            </w:r>
            <w:proofErr w:type="spellStart"/>
            <w:r w:rsidRPr="08BDC427">
              <w:rPr>
                <w:sz w:val="16"/>
                <w:szCs w:val="16"/>
              </w:rPr>
              <w:t>ressources</w:t>
            </w:r>
            <w:proofErr w:type="spellEnd"/>
          </w:p>
        </w:tc>
        <w:tc>
          <w:tcPr>
            <w:tcW w:w="1500" w:type="dxa"/>
            <w:tcMar>
              <w:top w:w="60" w:type="dxa"/>
              <w:left w:w="90" w:type="dxa"/>
              <w:bottom w:w="60" w:type="dxa"/>
              <w:right w:w="90" w:type="dxa"/>
            </w:tcMar>
            <w:vAlign w:val="center"/>
          </w:tcPr>
          <w:p w:rsidRPr="00461D47" w:rsidR="00B07213" w:rsidRDefault="08BDC427" w14:paraId="27EF9779" w14:textId="77777777">
            <w:pPr>
              <w:spacing w:line="264" w:lineRule="auto"/>
              <w:rPr>
                <w:lang w:val="fr-CA"/>
              </w:rPr>
            </w:pPr>
            <w:r w:rsidRPr="00461D47">
              <w:rPr>
                <w:sz w:val="16"/>
                <w:szCs w:val="16"/>
                <w:lang w:val="fr-CA"/>
              </w:rPr>
              <w:t>Données de consommation erronées ou manquantes</w:t>
            </w:r>
          </w:p>
        </w:tc>
        <w:tc>
          <w:tcPr>
            <w:tcW w:w="1500" w:type="dxa"/>
            <w:tcMar>
              <w:top w:w="60" w:type="dxa"/>
              <w:left w:w="90" w:type="dxa"/>
              <w:bottom w:w="60" w:type="dxa"/>
              <w:right w:w="90" w:type="dxa"/>
            </w:tcMar>
            <w:vAlign w:val="center"/>
          </w:tcPr>
          <w:p w:rsidRPr="00461D47" w:rsidR="00B07213" w:rsidRDefault="08BDC427" w14:paraId="768BB3E5" w14:textId="77777777">
            <w:pPr>
              <w:spacing w:line="264" w:lineRule="auto"/>
              <w:rPr>
                <w:lang w:val="fr-CA"/>
              </w:rPr>
            </w:pPr>
            <w:r w:rsidRPr="00461D47">
              <w:rPr>
                <w:sz w:val="16"/>
                <w:szCs w:val="16"/>
                <w:lang w:val="fr-CA"/>
              </w:rPr>
              <w:t>Décisions de capacité mal informées</w:t>
            </w:r>
          </w:p>
        </w:tc>
        <w:tc>
          <w:tcPr>
            <w:tcW w:w="1500" w:type="dxa"/>
            <w:tcMar>
              <w:top w:w="60" w:type="dxa"/>
              <w:left w:w="90" w:type="dxa"/>
              <w:bottom w:w="60" w:type="dxa"/>
              <w:right w:w="90" w:type="dxa"/>
            </w:tcMar>
            <w:vAlign w:val="center"/>
          </w:tcPr>
          <w:p w:rsidRPr="00461D47" w:rsidR="00B07213" w:rsidRDefault="08BDC427" w14:paraId="39AE4686" w14:textId="77777777">
            <w:pPr>
              <w:spacing w:line="264" w:lineRule="auto"/>
              <w:rPr>
                <w:lang w:val="fr-CA"/>
              </w:rPr>
            </w:pPr>
            <w:r w:rsidRPr="00461D47">
              <w:rPr>
                <w:sz w:val="16"/>
                <w:szCs w:val="16"/>
                <w:lang w:val="fr-CA"/>
              </w:rPr>
              <w:t>Mauvaise configuration de la collecte GLPI</w:t>
            </w:r>
          </w:p>
        </w:tc>
        <w:tc>
          <w:tcPr>
            <w:tcW w:w="450" w:type="dxa"/>
            <w:tcMar>
              <w:top w:w="60" w:type="dxa"/>
              <w:left w:w="90" w:type="dxa"/>
              <w:bottom w:w="60" w:type="dxa"/>
              <w:right w:w="90" w:type="dxa"/>
            </w:tcMar>
            <w:vAlign w:val="center"/>
          </w:tcPr>
          <w:p w:rsidR="00B07213" w:rsidRDefault="00FB4A01" w14:paraId="31740BA8"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6B13C8F6"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171992CA"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567CAE5E"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44C77D26"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298ED7BE" w14:textId="77777777">
        <w:tc>
          <w:tcPr>
            <w:tcW w:w="1300" w:type="dxa"/>
            <w:tcMar>
              <w:top w:w="60" w:type="dxa"/>
              <w:left w:w="90" w:type="dxa"/>
              <w:bottom w:w="60" w:type="dxa"/>
              <w:right w:w="90" w:type="dxa"/>
            </w:tcMar>
            <w:vAlign w:val="center"/>
          </w:tcPr>
          <w:p w:rsidR="00B07213" w:rsidRDefault="08BDC427" w14:paraId="779AA85C" w14:textId="77777777">
            <w:pPr>
              <w:spacing w:line="264" w:lineRule="auto"/>
            </w:pPr>
            <w:r w:rsidRPr="08BDC427">
              <w:rPr>
                <w:sz w:val="16"/>
                <w:szCs w:val="16"/>
              </w:rPr>
              <w:t xml:space="preserve">Scripts POO </w:t>
            </w:r>
            <w:proofErr w:type="spellStart"/>
            <w:r w:rsidRPr="08BDC427">
              <w:rPr>
                <w:sz w:val="16"/>
                <w:szCs w:val="16"/>
              </w:rPr>
              <w:t>individuels</w:t>
            </w:r>
            <w:proofErr w:type="spellEnd"/>
          </w:p>
        </w:tc>
        <w:tc>
          <w:tcPr>
            <w:tcW w:w="1500" w:type="dxa"/>
            <w:tcMar>
              <w:top w:w="60" w:type="dxa"/>
              <w:left w:w="90" w:type="dxa"/>
              <w:bottom w:w="60" w:type="dxa"/>
              <w:right w:w="90" w:type="dxa"/>
            </w:tcMar>
            <w:vAlign w:val="center"/>
          </w:tcPr>
          <w:p w:rsidRPr="00461D47" w:rsidR="00B07213" w:rsidRDefault="08BDC427" w14:paraId="65E71C22" w14:textId="77777777">
            <w:pPr>
              <w:spacing w:line="264" w:lineRule="auto"/>
              <w:rPr>
                <w:lang w:val="fr-CA"/>
              </w:rPr>
            </w:pPr>
            <w:r w:rsidRPr="00461D47">
              <w:rPr>
                <w:sz w:val="16"/>
                <w:szCs w:val="16"/>
                <w:lang w:val="fr-CA"/>
              </w:rPr>
              <w:t>Échec silencieux du script en exécution différée</w:t>
            </w:r>
          </w:p>
        </w:tc>
        <w:tc>
          <w:tcPr>
            <w:tcW w:w="1500" w:type="dxa"/>
            <w:tcMar>
              <w:top w:w="60" w:type="dxa"/>
              <w:left w:w="90" w:type="dxa"/>
              <w:bottom w:w="60" w:type="dxa"/>
              <w:right w:w="90" w:type="dxa"/>
            </w:tcMar>
            <w:vAlign w:val="center"/>
          </w:tcPr>
          <w:p w:rsidRPr="00461D47" w:rsidR="00B07213" w:rsidRDefault="08BDC427" w14:paraId="779F9E4C" w14:textId="77777777">
            <w:pPr>
              <w:spacing w:line="264" w:lineRule="auto"/>
              <w:rPr>
                <w:lang w:val="fr-CA"/>
              </w:rPr>
            </w:pPr>
            <w:r w:rsidRPr="00461D47">
              <w:rPr>
                <w:sz w:val="16"/>
                <w:szCs w:val="16"/>
                <w:lang w:val="fr-CA"/>
              </w:rPr>
              <w:t>Rapport de résultats absent ou incomplet</w:t>
            </w:r>
          </w:p>
        </w:tc>
        <w:tc>
          <w:tcPr>
            <w:tcW w:w="1500" w:type="dxa"/>
            <w:tcMar>
              <w:top w:w="60" w:type="dxa"/>
              <w:left w:w="90" w:type="dxa"/>
              <w:bottom w:w="60" w:type="dxa"/>
              <w:right w:w="90" w:type="dxa"/>
            </w:tcMar>
            <w:vAlign w:val="center"/>
          </w:tcPr>
          <w:p w:rsidRPr="00461D47" w:rsidR="00B07213" w:rsidRDefault="08BDC427" w14:paraId="4A1A72D5" w14:textId="77777777">
            <w:pPr>
              <w:spacing w:line="264" w:lineRule="auto"/>
              <w:rPr>
                <w:lang w:val="fr-CA"/>
              </w:rPr>
            </w:pPr>
            <w:r w:rsidRPr="00461D47">
              <w:rPr>
                <w:sz w:val="16"/>
                <w:szCs w:val="16"/>
                <w:lang w:val="fr-CA"/>
              </w:rPr>
              <w:t>Gestion d'erreurs insuffisante dans le script</w:t>
            </w:r>
          </w:p>
        </w:tc>
        <w:tc>
          <w:tcPr>
            <w:tcW w:w="450" w:type="dxa"/>
            <w:tcMar>
              <w:top w:w="60" w:type="dxa"/>
              <w:left w:w="90" w:type="dxa"/>
              <w:bottom w:w="60" w:type="dxa"/>
              <w:right w:w="90" w:type="dxa"/>
            </w:tcMar>
            <w:vAlign w:val="center"/>
          </w:tcPr>
          <w:p w:rsidR="00B07213" w:rsidRDefault="00FB4A01" w14:paraId="32F2EA52"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3D52AAC5"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48E451AE"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2CE7E3F1"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07D5827D"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49506730" w14:textId="77777777">
        <w:tc>
          <w:tcPr>
            <w:tcW w:w="1300" w:type="dxa"/>
            <w:tcMar>
              <w:top w:w="60" w:type="dxa"/>
              <w:left w:w="90" w:type="dxa"/>
              <w:bottom w:w="60" w:type="dxa"/>
              <w:right w:w="90" w:type="dxa"/>
            </w:tcMar>
            <w:vAlign w:val="center"/>
          </w:tcPr>
          <w:p w:rsidR="00B07213" w:rsidRDefault="08BDC427" w14:paraId="500EF841" w14:textId="77777777">
            <w:pPr>
              <w:spacing w:line="264" w:lineRule="auto"/>
            </w:pPr>
            <w:proofErr w:type="spellStart"/>
            <w:r w:rsidRPr="08BDC427">
              <w:rPr>
                <w:sz w:val="16"/>
                <w:szCs w:val="16"/>
              </w:rPr>
              <w:t>Sauvegardes</w:t>
            </w:r>
            <w:proofErr w:type="spellEnd"/>
          </w:p>
        </w:tc>
        <w:tc>
          <w:tcPr>
            <w:tcW w:w="1500" w:type="dxa"/>
            <w:tcMar>
              <w:top w:w="60" w:type="dxa"/>
              <w:left w:w="90" w:type="dxa"/>
              <w:bottom w:w="60" w:type="dxa"/>
              <w:right w:w="90" w:type="dxa"/>
            </w:tcMar>
            <w:vAlign w:val="center"/>
          </w:tcPr>
          <w:p w:rsidR="00B07213" w:rsidRDefault="08BDC427" w14:paraId="539BE804" w14:textId="77777777">
            <w:pPr>
              <w:spacing w:line="264" w:lineRule="auto"/>
            </w:pPr>
            <w:proofErr w:type="spellStart"/>
            <w:r w:rsidRPr="08BDC427">
              <w:rPr>
                <w:sz w:val="16"/>
                <w:szCs w:val="16"/>
              </w:rPr>
              <w:t>Sauvegarde</w:t>
            </w:r>
            <w:proofErr w:type="spellEnd"/>
            <w:r w:rsidRPr="08BDC427">
              <w:rPr>
                <w:sz w:val="16"/>
                <w:szCs w:val="16"/>
              </w:rPr>
              <w:t xml:space="preserve"> </w:t>
            </w:r>
            <w:proofErr w:type="spellStart"/>
            <w:r w:rsidRPr="08BDC427">
              <w:rPr>
                <w:sz w:val="16"/>
                <w:szCs w:val="16"/>
              </w:rPr>
              <w:t>incomplète</w:t>
            </w:r>
            <w:proofErr w:type="spellEnd"/>
            <w:r w:rsidRPr="08BDC427">
              <w:rPr>
                <w:sz w:val="16"/>
                <w:szCs w:val="16"/>
              </w:rPr>
              <w:t xml:space="preserve"> </w:t>
            </w:r>
            <w:proofErr w:type="spellStart"/>
            <w:r w:rsidRPr="08BDC427">
              <w:rPr>
                <w:sz w:val="16"/>
                <w:szCs w:val="16"/>
              </w:rPr>
              <w:t>ou</w:t>
            </w:r>
            <w:proofErr w:type="spellEnd"/>
            <w:r w:rsidRPr="08BDC427">
              <w:rPr>
                <w:sz w:val="16"/>
                <w:szCs w:val="16"/>
              </w:rPr>
              <w:t xml:space="preserve"> </w:t>
            </w:r>
            <w:proofErr w:type="spellStart"/>
            <w:r w:rsidRPr="08BDC427">
              <w:rPr>
                <w:sz w:val="16"/>
                <w:szCs w:val="16"/>
              </w:rPr>
              <w:t>corrompue</w:t>
            </w:r>
            <w:proofErr w:type="spellEnd"/>
          </w:p>
        </w:tc>
        <w:tc>
          <w:tcPr>
            <w:tcW w:w="1500" w:type="dxa"/>
            <w:tcMar>
              <w:top w:w="60" w:type="dxa"/>
              <w:left w:w="90" w:type="dxa"/>
              <w:bottom w:w="60" w:type="dxa"/>
              <w:right w:w="90" w:type="dxa"/>
            </w:tcMar>
            <w:vAlign w:val="center"/>
          </w:tcPr>
          <w:p w:rsidRPr="00461D47" w:rsidR="00B07213" w:rsidRDefault="08BDC427" w14:paraId="1264A7C6" w14:textId="77777777">
            <w:pPr>
              <w:spacing w:line="264" w:lineRule="auto"/>
              <w:rPr>
                <w:lang w:val="fr-CA"/>
              </w:rPr>
            </w:pPr>
            <w:r w:rsidRPr="00461D47">
              <w:rPr>
                <w:sz w:val="16"/>
                <w:szCs w:val="16"/>
                <w:lang w:val="fr-CA"/>
              </w:rPr>
              <w:t>Perte de données lors d'une restauration</w:t>
            </w:r>
          </w:p>
        </w:tc>
        <w:tc>
          <w:tcPr>
            <w:tcW w:w="1500" w:type="dxa"/>
            <w:tcMar>
              <w:top w:w="60" w:type="dxa"/>
              <w:left w:w="90" w:type="dxa"/>
              <w:bottom w:w="60" w:type="dxa"/>
              <w:right w:w="90" w:type="dxa"/>
            </w:tcMar>
            <w:vAlign w:val="center"/>
          </w:tcPr>
          <w:p w:rsidRPr="00461D47" w:rsidR="00B07213" w:rsidRDefault="08BDC427" w14:paraId="36D5D6EB" w14:textId="77777777">
            <w:pPr>
              <w:spacing w:line="264" w:lineRule="auto"/>
              <w:rPr>
                <w:lang w:val="fr-CA"/>
              </w:rPr>
            </w:pPr>
            <w:r w:rsidRPr="00461D47">
              <w:rPr>
                <w:sz w:val="16"/>
                <w:szCs w:val="16"/>
                <w:lang w:val="fr-CA"/>
              </w:rPr>
              <w:t>Espace disque insuffisant, absence de test de restauration</w:t>
            </w:r>
          </w:p>
        </w:tc>
        <w:tc>
          <w:tcPr>
            <w:tcW w:w="450" w:type="dxa"/>
            <w:tcMar>
              <w:top w:w="60" w:type="dxa"/>
              <w:left w:w="90" w:type="dxa"/>
              <w:bottom w:w="60" w:type="dxa"/>
              <w:right w:w="90" w:type="dxa"/>
            </w:tcMar>
            <w:vAlign w:val="center"/>
          </w:tcPr>
          <w:p w:rsidR="00B07213" w:rsidRDefault="00FB4A01" w14:paraId="28A09708"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4496BE31"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6878B052"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3DFB15D9"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6A1AB34A"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468D11D2" w14:textId="77777777">
        <w:tc>
          <w:tcPr>
            <w:tcW w:w="1300" w:type="dxa"/>
            <w:tcMar>
              <w:top w:w="60" w:type="dxa"/>
              <w:left w:w="90" w:type="dxa"/>
              <w:bottom w:w="60" w:type="dxa"/>
              <w:right w:w="90" w:type="dxa"/>
            </w:tcMar>
            <w:vAlign w:val="center"/>
          </w:tcPr>
          <w:p w:rsidRPr="00461D47" w:rsidR="00B07213" w:rsidRDefault="08BDC427" w14:paraId="5D4EDC3F" w14:textId="77777777">
            <w:pPr>
              <w:spacing w:line="264" w:lineRule="auto"/>
              <w:rPr>
                <w:lang w:val="fr-CA"/>
              </w:rPr>
            </w:pPr>
            <w:r w:rsidRPr="00461D47">
              <w:rPr>
                <w:sz w:val="16"/>
                <w:szCs w:val="16"/>
                <w:lang w:val="fr-CA"/>
              </w:rPr>
              <w:t>MQTT et objets connectés ESP32</w:t>
            </w:r>
          </w:p>
        </w:tc>
        <w:tc>
          <w:tcPr>
            <w:tcW w:w="1500" w:type="dxa"/>
            <w:tcMar>
              <w:top w:w="60" w:type="dxa"/>
              <w:left w:w="90" w:type="dxa"/>
              <w:bottom w:w="60" w:type="dxa"/>
              <w:right w:w="90" w:type="dxa"/>
            </w:tcMar>
            <w:vAlign w:val="center"/>
          </w:tcPr>
          <w:p w:rsidRPr="00461D47" w:rsidR="00B07213" w:rsidRDefault="08BDC427" w14:paraId="09B88ED6" w14:textId="77777777">
            <w:pPr>
              <w:spacing w:line="264" w:lineRule="auto"/>
              <w:rPr>
                <w:lang w:val="fr-CA"/>
              </w:rPr>
            </w:pPr>
            <w:r w:rsidRPr="00461D47">
              <w:rPr>
                <w:sz w:val="16"/>
                <w:szCs w:val="16"/>
                <w:lang w:val="fr-CA"/>
              </w:rPr>
              <w:t>Perte de connexion d'un capteur au courtier MQTT</w:t>
            </w:r>
          </w:p>
        </w:tc>
        <w:tc>
          <w:tcPr>
            <w:tcW w:w="1500" w:type="dxa"/>
            <w:tcMar>
              <w:top w:w="60" w:type="dxa"/>
              <w:left w:w="90" w:type="dxa"/>
              <w:bottom w:w="60" w:type="dxa"/>
              <w:right w:w="90" w:type="dxa"/>
            </w:tcMar>
            <w:vAlign w:val="center"/>
          </w:tcPr>
          <w:p w:rsidRPr="00461D47" w:rsidR="00B07213" w:rsidRDefault="08BDC427" w14:paraId="33AFBBDF" w14:textId="77777777">
            <w:pPr>
              <w:spacing w:line="264" w:lineRule="auto"/>
              <w:rPr>
                <w:lang w:val="fr-CA"/>
              </w:rPr>
            </w:pPr>
            <w:r w:rsidRPr="00461D47">
              <w:rPr>
                <w:sz w:val="16"/>
                <w:szCs w:val="16"/>
                <w:lang w:val="fr-CA"/>
              </w:rPr>
              <w:t>Données manquantes dans l'interface graphique</w:t>
            </w:r>
          </w:p>
        </w:tc>
        <w:tc>
          <w:tcPr>
            <w:tcW w:w="1500" w:type="dxa"/>
            <w:tcMar>
              <w:top w:w="60" w:type="dxa"/>
              <w:left w:w="90" w:type="dxa"/>
              <w:bottom w:w="60" w:type="dxa"/>
              <w:right w:w="90" w:type="dxa"/>
            </w:tcMar>
            <w:vAlign w:val="center"/>
          </w:tcPr>
          <w:p w:rsidRPr="00461D47" w:rsidR="00B07213" w:rsidRDefault="08BDC427" w14:paraId="1B2E65E4" w14:textId="77777777">
            <w:pPr>
              <w:spacing w:line="264" w:lineRule="auto"/>
              <w:rPr>
                <w:lang w:val="fr-CA"/>
              </w:rPr>
            </w:pPr>
            <w:r w:rsidRPr="00461D47">
              <w:rPr>
                <w:sz w:val="16"/>
                <w:szCs w:val="16"/>
                <w:lang w:val="fr-CA"/>
              </w:rPr>
              <w:t>Alimentation instable, portée Wi-Fi insuffisante</w:t>
            </w:r>
          </w:p>
        </w:tc>
        <w:tc>
          <w:tcPr>
            <w:tcW w:w="450" w:type="dxa"/>
            <w:tcMar>
              <w:top w:w="60" w:type="dxa"/>
              <w:left w:w="90" w:type="dxa"/>
              <w:bottom w:w="60" w:type="dxa"/>
              <w:right w:w="90" w:type="dxa"/>
            </w:tcMar>
            <w:vAlign w:val="center"/>
          </w:tcPr>
          <w:p w:rsidR="00B07213" w:rsidRDefault="00FB4A01" w14:paraId="1046A7AD"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02E3A5B3"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6F3A5F4A"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51911785"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689CA032"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795C96FA" w14:textId="77777777">
        <w:tc>
          <w:tcPr>
            <w:tcW w:w="1300" w:type="dxa"/>
            <w:tcMar>
              <w:top w:w="60" w:type="dxa"/>
              <w:left w:w="90" w:type="dxa"/>
              <w:bottom w:w="60" w:type="dxa"/>
              <w:right w:w="90" w:type="dxa"/>
            </w:tcMar>
            <w:vAlign w:val="center"/>
          </w:tcPr>
          <w:p w:rsidR="00B07213" w:rsidRDefault="08BDC427" w14:paraId="43421225" w14:textId="77777777">
            <w:pPr>
              <w:spacing w:line="264" w:lineRule="auto"/>
            </w:pPr>
            <w:proofErr w:type="spellStart"/>
            <w:r w:rsidRPr="08BDC427">
              <w:rPr>
                <w:sz w:val="16"/>
                <w:szCs w:val="16"/>
              </w:rPr>
              <w:t>Répartition</w:t>
            </w:r>
            <w:proofErr w:type="spellEnd"/>
            <w:r w:rsidRPr="08BDC427">
              <w:rPr>
                <w:sz w:val="16"/>
                <w:szCs w:val="16"/>
              </w:rPr>
              <w:t xml:space="preserve"> Linux/Windows</w:t>
            </w:r>
          </w:p>
        </w:tc>
        <w:tc>
          <w:tcPr>
            <w:tcW w:w="1500" w:type="dxa"/>
            <w:tcMar>
              <w:top w:w="60" w:type="dxa"/>
              <w:left w:w="90" w:type="dxa"/>
              <w:bottom w:w="60" w:type="dxa"/>
              <w:right w:w="90" w:type="dxa"/>
            </w:tcMar>
            <w:vAlign w:val="center"/>
          </w:tcPr>
          <w:p w:rsidRPr="00461D47" w:rsidR="00B07213" w:rsidRDefault="08BDC427" w14:paraId="550A6F71" w14:textId="77777777">
            <w:pPr>
              <w:spacing w:line="264" w:lineRule="auto"/>
              <w:rPr>
                <w:lang w:val="fr-CA"/>
              </w:rPr>
            </w:pPr>
            <w:r w:rsidRPr="00461D47">
              <w:rPr>
                <w:sz w:val="16"/>
                <w:szCs w:val="16"/>
                <w:lang w:val="fr-CA"/>
              </w:rPr>
              <w:t>Incompatibilité logicielle sur le système choisi</w:t>
            </w:r>
          </w:p>
        </w:tc>
        <w:tc>
          <w:tcPr>
            <w:tcW w:w="1500" w:type="dxa"/>
            <w:tcMar>
              <w:top w:w="60" w:type="dxa"/>
              <w:left w:w="90" w:type="dxa"/>
              <w:bottom w:w="60" w:type="dxa"/>
              <w:right w:w="90" w:type="dxa"/>
            </w:tcMar>
            <w:vAlign w:val="center"/>
          </w:tcPr>
          <w:p w:rsidR="00B07213" w:rsidRDefault="08BDC427" w14:paraId="2F038237" w14:textId="77777777">
            <w:pPr>
              <w:spacing w:line="264" w:lineRule="auto"/>
            </w:pPr>
            <w:r w:rsidRPr="08BDC427">
              <w:rPr>
                <w:sz w:val="16"/>
                <w:szCs w:val="16"/>
              </w:rPr>
              <w:t xml:space="preserve">Retard </w:t>
            </w:r>
            <w:proofErr w:type="spellStart"/>
            <w:r w:rsidRPr="08BDC427">
              <w:rPr>
                <w:sz w:val="16"/>
                <w:szCs w:val="16"/>
              </w:rPr>
              <w:t>d'implantation</w:t>
            </w:r>
            <w:proofErr w:type="spellEnd"/>
            <w:r w:rsidRPr="08BDC427">
              <w:rPr>
                <w:sz w:val="16"/>
                <w:szCs w:val="16"/>
              </w:rPr>
              <w:t xml:space="preserve"> d'un service</w:t>
            </w:r>
          </w:p>
        </w:tc>
        <w:tc>
          <w:tcPr>
            <w:tcW w:w="1500" w:type="dxa"/>
            <w:tcMar>
              <w:top w:w="60" w:type="dxa"/>
              <w:left w:w="90" w:type="dxa"/>
              <w:bottom w:w="60" w:type="dxa"/>
              <w:right w:w="90" w:type="dxa"/>
            </w:tcMar>
            <w:vAlign w:val="center"/>
          </w:tcPr>
          <w:p w:rsidRPr="00461D47" w:rsidR="00B07213" w:rsidRDefault="08BDC427" w14:paraId="6E557DAC" w14:textId="77777777">
            <w:pPr>
              <w:spacing w:line="264" w:lineRule="auto"/>
              <w:rPr>
                <w:lang w:val="fr-CA"/>
              </w:rPr>
            </w:pPr>
            <w:r w:rsidRPr="00461D47">
              <w:rPr>
                <w:sz w:val="16"/>
                <w:szCs w:val="16"/>
                <w:lang w:val="fr-CA"/>
              </w:rPr>
              <w:t>Choix de système d'exploitation mal justifié</w:t>
            </w:r>
          </w:p>
        </w:tc>
        <w:tc>
          <w:tcPr>
            <w:tcW w:w="450" w:type="dxa"/>
            <w:tcMar>
              <w:top w:w="60" w:type="dxa"/>
              <w:left w:w="90" w:type="dxa"/>
              <w:bottom w:w="60" w:type="dxa"/>
              <w:right w:w="90" w:type="dxa"/>
            </w:tcMar>
            <w:vAlign w:val="center"/>
          </w:tcPr>
          <w:p w:rsidR="00B07213" w:rsidRDefault="00FB4A01" w14:paraId="6EC4FD80"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784E618A"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3C19B7E6"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67CAC045"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7F60D7C8" w14:textId="77777777">
            <w:pPr>
              <w:spacing w:line="264" w:lineRule="auto"/>
            </w:pPr>
            <w:r w:rsidRPr="08BDC427">
              <w:rPr>
                <w:sz w:val="16"/>
                <w:szCs w:val="16"/>
              </w:rPr>
              <w:t xml:space="preserve">À </w:t>
            </w:r>
            <w:proofErr w:type="spellStart"/>
            <w:r w:rsidRPr="08BDC427">
              <w:rPr>
                <w:sz w:val="16"/>
                <w:szCs w:val="16"/>
              </w:rPr>
              <w:t>déterminer</w:t>
            </w:r>
            <w:proofErr w:type="spellEnd"/>
          </w:p>
        </w:tc>
      </w:tr>
      <w:tr w:rsidR="00B07213" w:rsidTr="08BDC427" w14:paraId="4984FAB2" w14:textId="77777777">
        <w:tc>
          <w:tcPr>
            <w:tcW w:w="1300" w:type="dxa"/>
            <w:tcMar>
              <w:top w:w="60" w:type="dxa"/>
              <w:left w:w="90" w:type="dxa"/>
              <w:bottom w:w="60" w:type="dxa"/>
              <w:right w:w="90" w:type="dxa"/>
            </w:tcMar>
            <w:vAlign w:val="center"/>
          </w:tcPr>
          <w:p w:rsidR="00B07213" w:rsidRDefault="08BDC427" w14:paraId="7E0D72CB" w14:textId="77777777">
            <w:pPr>
              <w:spacing w:line="264" w:lineRule="auto"/>
            </w:pPr>
            <w:r w:rsidRPr="08BDC427">
              <w:rPr>
                <w:sz w:val="16"/>
                <w:szCs w:val="16"/>
              </w:rPr>
              <w:t xml:space="preserve">Sécurité </w:t>
            </w:r>
            <w:proofErr w:type="spellStart"/>
            <w:r w:rsidRPr="08BDC427">
              <w:rPr>
                <w:sz w:val="16"/>
                <w:szCs w:val="16"/>
              </w:rPr>
              <w:t>générale</w:t>
            </w:r>
            <w:proofErr w:type="spellEnd"/>
          </w:p>
        </w:tc>
        <w:tc>
          <w:tcPr>
            <w:tcW w:w="1500" w:type="dxa"/>
            <w:tcMar>
              <w:top w:w="60" w:type="dxa"/>
              <w:left w:w="90" w:type="dxa"/>
              <w:bottom w:w="60" w:type="dxa"/>
              <w:right w:w="90" w:type="dxa"/>
            </w:tcMar>
            <w:vAlign w:val="center"/>
          </w:tcPr>
          <w:p w:rsidRPr="00461D47" w:rsidR="00B07213" w:rsidRDefault="08BDC427" w14:paraId="2159D326" w14:textId="77777777">
            <w:pPr>
              <w:spacing w:line="264" w:lineRule="auto"/>
              <w:rPr>
                <w:lang w:val="fr-CA"/>
              </w:rPr>
            </w:pPr>
            <w:r w:rsidRPr="00461D47">
              <w:rPr>
                <w:sz w:val="16"/>
                <w:szCs w:val="16"/>
                <w:lang w:val="fr-CA"/>
              </w:rPr>
              <w:t>Élément installé sans analyse de sécurité</w:t>
            </w:r>
          </w:p>
        </w:tc>
        <w:tc>
          <w:tcPr>
            <w:tcW w:w="1500" w:type="dxa"/>
            <w:tcMar>
              <w:top w:w="60" w:type="dxa"/>
              <w:left w:w="90" w:type="dxa"/>
              <w:bottom w:w="60" w:type="dxa"/>
              <w:right w:w="90" w:type="dxa"/>
            </w:tcMar>
            <w:vAlign w:val="center"/>
          </w:tcPr>
          <w:p w:rsidRPr="00461D47" w:rsidR="00B07213" w:rsidRDefault="08BDC427" w14:paraId="6782EAB8" w14:textId="77777777">
            <w:pPr>
              <w:spacing w:line="264" w:lineRule="auto"/>
              <w:rPr>
                <w:lang w:val="fr-CA"/>
              </w:rPr>
            </w:pPr>
            <w:r w:rsidRPr="00461D47">
              <w:rPr>
                <w:sz w:val="16"/>
                <w:szCs w:val="16"/>
                <w:lang w:val="fr-CA"/>
              </w:rPr>
              <w:t>Vulnérabilité non détectée avant la mise en service</w:t>
            </w:r>
          </w:p>
        </w:tc>
        <w:tc>
          <w:tcPr>
            <w:tcW w:w="1500" w:type="dxa"/>
            <w:tcMar>
              <w:top w:w="60" w:type="dxa"/>
              <w:left w:w="90" w:type="dxa"/>
              <w:bottom w:w="60" w:type="dxa"/>
              <w:right w:w="90" w:type="dxa"/>
            </w:tcMar>
            <w:vAlign w:val="center"/>
          </w:tcPr>
          <w:p w:rsidRPr="00461D47" w:rsidR="00B07213" w:rsidRDefault="08BDC427" w14:paraId="142468D4" w14:textId="77777777">
            <w:pPr>
              <w:spacing w:line="264" w:lineRule="auto"/>
              <w:rPr>
                <w:lang w:val="fr-CA"/>
              </w:rPr>
            </w:pPr>
            <w:r w:rsidRPr="00461D47">
              <w:rPr>
                <w:sz w:val="16"/>
                <w:szCs w:val="16"/>
                <w:lang w:val="fr-CA"/>
              </w:rPr>
              <w:t>Analyse de sécurité omise ou incomplète</w:t>
            </w:r>
          </w:p>
        </w:tc>
        <w:tc>
          <w:tcPr>
            <w:tcW w:w="450" w:type="dxa"/>
            <w:tcMar>
              <w:top w:w="60" w:type="dxa"/>
              <w:left w:w="90" w:type="dxa"/>
              <w:bottom w:w="60" w:type="dxa"/>
              <w:right w:w="90" w:type="dxa"/>
            </w:tcMar>
            <w:vAlign w:val="center"/>
          </w:tcPr>
          <w:p w:rsidR="00B07213" w:rsidRDefault="00FB4A01" w14:paraId="2FE60353"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2B902399" w14:textId="77777777">
            <w:pPr>
              <w:spacing w:line="264" w:lineRule="auto"/>
              <w:jc w:val="center"/>
            </w:pPr>
            <w:r>
              <w:rPr>
                <w:sz w:val="16"/>
                <w:szCs w:val="16"/>
              </w:rPr>
              <w:t>s. o.</w:t>
            </w:r>
          </w:p>
        </w:tc>
        <w:tc>
          <w:tcPr>
            <w:tcW w:w="450" w:type="dxa"/>
            <w:tcMar>
              <w:top w:w="60" w:type="dxa"/>
              <w:left w:w="90" w:type="dxa"/>
              <w:bottom w:w="60" w:type="dxa"/>
              <w:right w:w="90" w:type="dxa"/>
            </w:tcMar>
            <w:vAlign w:val="center"/>
          </w:tcPr>
          <w:p w:rsidR="00B07213" w:rsidRDefault="00FB4A01" w14:paraId="12073E0D" w14:textId="77777777">
            <w:pPr>
              <w:spacing w:line="264" w:lineRule="auto"/>
              <w:jc w:val="center"/>
            </w:pPr>
            <w:r>
              <w:rPr>
                <w:sz w:val="16"/>
                <w:szCs w:val="16"/>
              </w:rPr>
              <w:t>s. o.</w:t>
            </w:r>
          </w:p>
        </w:tc>
        <w:tc>
          <w:tcPr>
            <w:tcW w:w="600" w:type="dxa"/>
            <w:tcMar>
              <w:top w:w="60" w:type="dxa"/>
              <w:left w:w="90" w:type="dxa"/>
              <w:bottom w:w="60" w:type="dxa"/>
              <w:right w:w="90" w:type="dxa"/>
            </w:tcMar>
            <w:vAlign w:val="center"/>
          </w:tcPr>
          <w:p w:rsidR="00B07213" w:rsidRDefault="00FB4A01" w14:paraId="63FD5E1D" w14:textId="77777777">
            <w:pPr>
              <w:spacing w:line="264" w:lineRule="auto"/>
              <w:jc w:val="center"/>
            </w:pPr>
            <w:r>
              <w:rPr>
                <w:sz w:val="16"/>
                <w:szCs w:val="16"/>
              </w:rPr>
              <w:t>s. o.</w:t>
            </w:r>
          </w:p>
        </w:tc>
        <w:tc>
          <w:tcPr>
            <w:tcW w:w="1610" w:type="dxa"/>
            <w:tcMar>
              <w:top w:w="60" w:type="dxa"/>
              <w:left w:w="90" w:type="dxa"/>
              <w:bottom w:w="60" w:type="dxa"/>
              <w:right w:w="90" w:type="dxa"/>
            </w:tcMar>
            <w:vAlign w:val="center"/>
          </w:tcPr>
          <w:p w:rsidR="00B07213" w:rsidRDefault="08BDC427" w14:paraId="1764C8A5" w14:textId="77777777">
            <w:pPr>
              <w:spacing w:line="264" w:lineRule="auto"/>
            </w:pPr>
            <w:r w:rsidRPr="08BDC427">
              <w:rPr>
                <w:sz w:val="16"/>
                <w:szCs w:val="16"/>
              </w:rPr>
              <w:t xml:space="preserve">À </w:t>
            </w:r>
            <w:proofErr w:type="spellStart"/>
            <w:r w:rsidRPr="08BDC427">
              <w:rPr>
                <w:sz w:val="16"/>
                <w:szCs w:val="16"/>
              </w:rPr>
              <w:t>déterminer</w:t>
            </w:r>
            <w:proofErr w:type="spellEnd"/>
          </w:p>
        </w:tc>
      </w:tr>
    </w:tbl>
    <w:p w:rsidRPr="00461D47" w:rsidR="00B07213" w:rsidRDefault="08BDC427" w14:paraId="26754A99" w14:textId="77777777">
      <w:pPr>
        <w:pStyle w:val="Heading1"/>
        <w:spacing w:before="400" w:after="200" w:line="360" w:lineRule="auto"/>
        <w:rPr>
          <w:lang w:val="fr-CA"/>
        </w:rPr>
      </w:pPr>
      <w:bookmarkStart w:name="_Toc240289512" w:id="13"/>
      <w:r w:rsidRPr="00461D47">
        <w:rPr>
          <w:b/>
          <w:color w:val="1F3864"/>
          <w:sz w:val="28"/>
          <w:szCs w:val="28"/>
          <w:lang w:val="fr-CA"/>
        </w:rPr>
        <w:t>5. Organigramme technique de projet (OTP) et liste des tâches</w:t>
      </w:r>
      <w:bookmarkEnd w:id="13"/>
    </w:p>
    <w:p w:rsidRPr="00461D47" w:rsidR="00B07213" w:rsidRDefault="08BDC427" w14:paraId="356910F2" w14:textId="77777777">
      <w:pPr>
        <w:pStyle w:val="Heading2"/>
        <w:spacing w:before="300" w:after="150" w:line="360" w:lineRule="auto"/>
        <w:rPr>
          <w:lang w:val="fr-CA"/>
        </w:rPr>
      </w:pPr>
      <w:bookmarkStart w:name="_Toc240289513" w:id="14"/>
      <w:r w:rsidRPr="00461D47">
        <w:rPr>
          <w:b/>
          <w:color w:val="2E5395"/>
          <w:sz w:val="24"/>
          <w:szCs w:val="24"/>
          <w:lang w:val="fr-CA"/>
        </w:rPr>
        <w:t>5.1 Arborescence du projet</w:t>
      </w:r>
      <w:bookmarkEnd w:id="14"/>
    </w:p>
    <w:p w:rsidRPr="00461D47" w:rsidR="00B07213" w:rsidRDefault="08BDC427" w14:paraId="1A5F1EDF" w14:textId="77777777">
      <w:pPr>
        <w:spacing w:after="200"/>
        <w:jc w:val="both"/>
        <w:rPr>
          <w:lang w:val="fr-CA"/>
        </w:rPr>
      </w:pPr>
      <w:r w:rsidRPr="00461D47">
        <w:rPr>
          <w:lang w:val="fr-CA"/>
        </w:rPr>
        <w:t>L'arborescence technique découpe le projet par niveaux homogènes, du système livrable jusqu'au lot de travaux, selon le principe vu au cours 6 (Découper le projet).</w:t>
      </w:r>
    </w:p>
    <w:p w:rsidRPr="00461D47" w:rsidR="00B07213" w:rsidRDefault="08BDC427" w14:paraId="496B3FFF" w14:textId="77777777">
      <w:pPr>
        <w:pStyle w:val="ListParagraph"/>
        <w:numPr>
          <w:ilvl w:val="0"/>
          <w:numId w:val="1"/>
        </w:numPr>
        <w:spacing w:after="100" w:line="360" w:lineRule="auto"/>
        <w:jc w:val="both"/>
        <w:rPr>
          <w:lang w:val="fr-CA"/>
        </w:rPr>
      </w:pPr>
      <w:r w:rsidRPr="00461D47">
        <w:rPr>
          <w:lang w:val="fr-CA"/>
        </w:rPr>
        <w:t xml:space="preserve">Niveau 1, système : réseau informatique de </w:t>
      </w:r>
      <w:proofErr w:type="spellStart"/>
      <w:r w:rsidRPr="00461D47">
        <w:rPr>
          <w:lang w:val="fr-CA"/>
        </w:rPr>
        <w:t>Divertiflix</w:t>
      </w:r>
      <w:proofErr w:type="spellEnd"/>
      <w:r w:rsidRPr="00461D47">
        <w:rPr>
          <w:lang w:val="fr-CA"/>
        </w:rPr>
        <w:t xml:space="preserve"> (matériel et logiciel), livrable au client (l'entreprise fictive </w:t>
      </w:r>
      <w:proofErr w:type="spellStart"/>
      <w:r w:rsidRPr="00461D47">
        <w:rPr>
          <w:lang w:val="fr-CA"/>
        </w:rPr>
        <w:t>Divertiflix</w:t>
      </w:r>
      <w:proofErr w:type="spellEnd"/>
      <w:r w:rsidRPr="00461D47">
        <w:rPr>
          <w:lang w:val="fr-CA"/>
        </w:rPr>
        <w:t>).</w:t>
      </w:r>
    </w:p>
    <w:p w:rsidRPr="00461D47" w:rsidR="00B07213" w:rsidRDefault="08BDC427" w14:paraId="48C16B6B" w14:textId="77777777">
      <w:pPr>
        <w:pStyle w:val="ListParagraph"/>
        <w:numPr>
          <w:ilvl w:val="0"/>
          <w:numId w:val="1"/>
        </w:numPr>
        <w:spacing w:after="100" w:line="360" w:lineRule="auto"/>
        <w:jc w:val="both"/>
        <w:rPr>
          <w:lang w:val="fr-CA"/>
        </w:rPr>
      </w:pPr>
      <w:r w:rsidRPr="00461D47">
        <w:rPr>
          <w:lang w:val="fr-CA"/>
        </w:rPr>
        <w:t>Niveau 2, lots de travaux : les douze exigences techniques, chacune confiée à un responsable unique et regroupant un ensemble homogène de tâches (tableau 5.1).</w:t>
      </w:r>
    </w:p>
    <w:p w:rsidRPr="00461D47" w:rsidR="00B07213" w:rsidRDefault="08BDC427" w14:paraId="39A24028" w14:textId="77777777">
      <w:pPr>
        <w:pStyle w:val="ListParagraph"/>
        <w:numPr>
          <w:ilvl w:val="0"/>
          <w:numId w:val="1"/>
        </w:numPr>
        <w:spacing w:after="100" w:line="360" w:lineRule="auto"/>
        <w:jc w:val="both"/>
        <w:rPr>
          <w:lang w:val="fr-CA"/>
        </w:rPr>
      </w:pPr>
      <w:r w:rsidRPr="00461D47">
        <w:rPr>
          <w:lang w:val="fr-CA"/>
        </w:rPr>
        <w:t>Niveau 3, tâches : pour chaque lot, analyse et choix technique, acquisition, installation, configuration, tests, documentation, selon le modèle du cours 7.</w:t>
      </w:r>
    </w:p>
    <w:p w:rsidRPr="00461D47" w:rsidR="00B07213" w:rsidRDefault="08BDC427" w14:paraId="31CCC18C" w14:textId="77777777">
      <w:pPr>
        <w:pStyle w:val="Heading2"/>
        <w:spacing w:before="300" w:after="150" w:line="360" w:lineRule="auto"/>
        <w:rPr>
          <w:lang w:val="fr-CA"/>
        </w:rPr>
      </w:pPr>
      <w:bookmarkStart w:name="_Toc240289514" w:id="15"/>
      <w:r w:rsidRPr="00461D47">
        <w:rPr>
          <w:b/>
          <w:color w:val="2E5395"/>
          <w:sz w:val="24"/>
          <w:szCs w:val="24"/>
          <w:lang w:val="fr-CA"/>
        </w:rPr>
        <w:t>5.2 Liste des tâches, ressources et coûts</w:t>
      </w:r>
      <w:bookmarkEnd w:id="15"/>
    </w:p>
    <w:p w:rsidRPr="00461D47" w:rsidR="00B07213" w:rsidRDefault="08BDC427" w14:paraId="47836707" w14:textId="77777777">
      <w:pPr>
        <w:spacing w:after="160" w:line="276" w:lineRule="auto"/>
        <w:jc w:val="both"/>
        <w:rPr>
          <w:lang w:val="fr-CA"/>
        </w:rPr>
      </w:pPr>
      <w:r w:rsidRPr="00461D47">
        <w:rPr>
          <w:i/>
          <w:color w:val="7F7F7F"/>
          <w:sz w:val="20"/>
          <w:szCs w:val="20"/>
          <w:lang w:val="fr-CA"/>
        </w:rPr>
        <w:t>Les colonnes ressource responsable, dates et durée restent à déterminer en équipe; elles dépendent des décisions encore ouvertes (section 0) et de la disponibilité réelle des membres à partir de la semaine 6.</w:t>
      </w:r>
    </w:p>
    <w:p w:rsidRPr="00461D47" w:rsidR="00B07213" w:rsidRDefault="08BDC427" w14:paraId="510C5478" w14:textId="77777777">
      <w:pPr>
        <w:spacing w:before="200" w:after="80" w:line="276" w:lineRule="auto"/>
        <w:rPr>
          <w:lang w:val="fr-CA"/>
        </w:rPr>
      </w:pPr>
      <w:r w:rsidRPr="00461D47">
        <w:rPr>
          <w:b/>
          <w:i/>
          <w:sz w:val="20"/>
          <w:szCs w:val="20"/>
          <w:lang w:val="fr-CA"/>
        </w:rPr>
        <w:t>Tableau 5.1 · OTP, liste des lots de travaux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200"/>
        <w:gridCol w:w="3200"/>
        <w:gridCol w:w="1200"/>
        <w:gridCol w:w="2060"/>
      </w:tblGrid>
      <w:tr w:rsidR="00B07213" w:rsidTr="08BDC427" w14:paraId="48FD9EF0" w14:textId="77777777">
        <w:trPr>
          <w:tblHeader/>
        </w:trPr>
        <w:tc>
          <w:tcPr>
            <w:tcW w:w="700" w:type="dxa"/>
            <w:shd w:val="clear" w:color="auto" w:fill="1F3864"/>
            <w:tcMar>
              <w:top w:w="60" w:type="dxa"/>
              <w:left w:w="90" w:type="dxa"/>
              <w:bottom w:w="60" w:type="dxa"/>
              <w:right w:w="90" w:type="dxa"/>
            </w:tcMar>
            <w:vAlign w:val="center"/>
          </w:tcPr>
          <w:p w:rsidR="00B07213" w:rsidRDefault="00FB4A01" w14:paraId="62936D55" w14:textId="77777777">
            <w:pPr>
              <w:spacing w:line="264" w:lineRule="auto"/>
            </w:pPr>
            <w:r>
              <w:rPr>
                <w:b/>
                <w:bCs/>
                <w:color w:val="FFFFFF"/>
                <w:sz w:val="18"/>
                <w:szCs w:val="18"/>
              </w:rPr>
              <w:t>N°</w:t>
            </w:r>
          </w:p>
        </w:tc>
        <w:tc>
          <w:tcPr>
            <w:tcW w:w="2200" w:type="dxa"/>
            <w:shd w:val="clear" w:color="auto" w:fill="1F3864"/>
            <w:tcMar>
              <w:top w:w="60" w:type="dxa"/>
              <w:left w:w="90" w:type="dxa"/>
              <w:bottom w:w="60" w:type="dxa"/>
              <w:right w:w="90" w:type="dxa"/>
            </w:tcMar>
            <w:vAlign w:val="center"/>
          </w:tcPr>
          <w:p w:rsidR="00B07213" w:rsidRDefault="00FB4A01" w14:paraId="2D6D03EB" w14:textId="77777777">
            <w:pPr>
              <w:spacing w:line="264" w:lineRule="auto"/>
            </w:pPr>
            <w:r>
              <w:rPr>
                <w:b/>
                <w:bCs/>
                <w:color w:val="FFFFFF"/>
                <w:sz w:val="18"/>
                <w:szCs w:val="18"/>
              </w:rPr>
              <w:t>Lot de travaux</w:t>
            </w:r>
          </w:p>
        </w:tc>
        <w:tc>
          <w:tcPr>
            <w:tcW w:w="3200" w:type="dxa"/>
            <w:shd w:val="clear" w:color="auto" w:fill="1F3864"/>
            <w:tcMar>
              <w:top w:w="60" w:type="dxa"/>
              <w:left w:w="90" w:type="dxa"/>
              <w:bottom w:w="60" w:type="dxa"/>
              <w:right w:w="90" w:type="dxa"/>
            </w:tcMar>
            <w:vAlign w:val="center"/>
          </w:tcPr>
          <w:p w:rsidR="00B07213" w:rsidRDefault="08BDC427" w14:paraId="7DB38C8D" w14:textId="77777777">
            <w:pPr>
              <w:spacing w:line="264" w:lineRule="auto"/>
            </w:pPr>
            <w:proofErr w:type="spellStart"/>
            <w:r w:rsidRPr="08BDC427">
              <w:rPr>
                <w:b/>
                <w:bCs/>
                <w:color w:val="FFFFFF"/>
                <w:sz w:val="18"/>
                <w:szCs w:val="18"/>
              </w:rPr>
              <w:t>Tâches</w:t>
            </w:r>
            <w:proofErr w:type="spellEnd"/>
            <w:r w:rsidRPr="08BDC427">
              <w:rPr>
                <w:b/>
                <w:bCs/>
                <w:color w:val="FFFFFF"/>
                <w:sz w:val="18"/>
                <w:szCs w:val="18"/>
              </w:rPr>
              <w:t xml:space="preserve"> types</w:t>
            </w:r>
          </w:p>
        </w:tc>
        <w:tc>
          <w:tcPr>
            <w:tcW w:w="1200" w:type="dxa"/>
            <w:shd w:val="clear" w:color="auto" w:fill="1F3864"/>
            <w:tcMar>
              <w:top w:w="60" w:type="dxa"/>
              <w:left w:w="90" w:type="dxa"/>
              <w:bottom w:w="60" w:type="dxa"/>
              <w:right w:w="90" w:type="dxa"/>
            </w:tcMar>
            <w:vAlign w:val="center"/>
          </w:tcPr>
          <w:p w:rsidR="00B07213" w:rsidRDefault="08BDC427" w14:paraId="0D78743D" w14:textId="77777777">
            <w:pPr>
              <w:spacing w:line="264" w:lineRule="auto"/>
            </w:pPr>
            <w:proofErr w:type="spellStart"/>
            <w:r w:rsidRPr="08BDC427">
              <w:rPr>
                <w:b/>
                <w:bCs/>
                <w:color w:val="FFFFFF"/>
                <w:sz w:val="18"/>
                <w:szCs w:val="18"/>
              </w:rPr>
              <w:t>Ressource</w:t>
            </w:r>
            <w:proofErr w:type="spellEnd"/>
          </w:p>
        </w:tc>
        <w:tc>
          <w:tcPr>
            <w:tcW w:w="2060" w:type="dxa"/>
            <w:shd w:val="clear" w:color="auto" w:fill="1F3864"/>
            <w:tcMar>
              <w:top w:w="60" w:type="dxa"/>
              <w:left w:w="90" w:type="dxa"/>
              <w:bottom w:w="60" w:type="dxa"/>
              <w:right w:w="90" w:type="dxa"/>
            </w:tcMar>
            <w:vAlign w:val="center"/>
          </w:tcPr>
          <w:p w:rsidR="00B07213" w:rsidRDefault="08BDC427" w14:paraId="4C5093B5" w14:textId="77777777">
            <w:pPr>
              <w:spacing w:line="264" w:lineRule="auto"/>
            </w:pPr>
            <w:r w:rsidRPr="08BDC427">
              <w:rPr>
                <w:b/>
                <w:bCs/>
                <w:color w:val="FFFFFF"/>
                <w:sz w:val="18"/>
                <w:szCs w:val="18"/>
              </w:rPr>
              <w:t xml:space="preserve">Durée </w:t>
            </w:r>
            <w:proofErr w:type="spellStart"/>
            <w:r w:rsidRPr="08BDC427">
              <w:rPr>
                <w:b/>
                <w:bCs/>
                <w:color w:val="FFFFFF"/>
                <w:sz w:val="18"/>
                <w:szCs w:val="18"/>
              </w:rPr>
              <w:t>estimée</w:t>
            </w:r>
            <w:proofErr w:type="spellEnd"/>
          </w:p>
        </w:tc>
      </w:tr>
      <w:tr w:rsidR="00B07213" w:rsidTr="08BDC427" w14:paraId="70A2E0F3" w14:textId="77777777">
        <w:tc>
          <w:tcPr>
            <w:tcW w:w="700" w:type="dxa"/>
            <w:tcMar>
              <w:top w:w="60" w:type="dxa"/>
              <w:left w:w="90" w:type="dxa"/>
              <w:bottom w:w="60" w:type="dxa"/>
              <w:right w:w="90" w:type="dxa"/>
            </w:tcMar>
            <w:vAlign w:val="center"/>
          </w:tcPr>
          <w:p w:rsidR="00B07213" w:rsidRDefault="00FB4A01" w14:paraId="4E6CBBE6" w14:textId="77777777">
            <w:pPr>
              <w:spacing w:line="264" w:lineRule="auto"/>
              <w:jc w:val="center"/>
            </w:pPr>
            <w:r>
              <w:rPr>
                <w:b/>
                <w:bCs/>
                <w:sz w:val="18"/>
                <w:szCs w:val="18"/>
              </w:rPr>
              <w:t>2.1</w:t>
            </w:r>
          </w:p>
        </w:tc>
        <w:tc>
          <w:tcPr>
            <w:tcW w:w="2200" w:type="dxa"/>
            <w:tcMar>
              <w:top w:w="60" w:type="dxa"/>
              <w:left w:w="90" w:type="dxa"/>
              <w:bottom w:w="60" w:type="dxa"/>
              <w:right w:w="90" w:type="dxa"/>
            </w:tcMar>
            <w:vAlign w:val="center"/>
          </w:tcPr>
          <w:p w:rsidRPr="00461D47" w:rsidR="00B07213" w:rsidRDefault="08BDC427" w14:paraId="4C6220E0" w14:textId="77777777">
            <w:pPr>
              <w:spacing w:line="264" w:lineRule="auto"/>
              <w:rPr>
                <w:lang w:val="fr-CA"/>
              </w:rPr>
            </w:pPr>
            <w:r w:rsidRPr="00461D47">
              <w:rPr>
                <w:sz w:val="16"/>
                <w:szCs w:val="16"/>
                <w:lang w:val="fr-CA"/>
              </w:rPr>
              <w:t>Accès à distance protégé par VPN (usagers et support technique)</w:t>
            </w:r>
          </w:p>
        </w:tc>
        <w:tc>
          <w:tcPr>
            <w:tcW w:w="3200" w:type="dxa"/>
            <w:tcMar>
              <w:top w:w="60" w:type="dxa"/>
              <w:left w:w="90" w:type="dxa"/>
              <w:bottom w:w="60" w:type="dxa"/>
              <w:right w:w="90" w:type="dxa"/>
            </w:tcMar>
            <w:vAlign w:val="center"/>
          </w:tcPr>
          <w:p w:rsidRPr="00461D47" w:rsidR="00B07213" w:rsidRDefault="08BDC427" w14:paraId="4F5D601F"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0F7C76AF"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4BA7FA1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24503634" w14:textId="77777777">
        <w:tc>
          <w:tcPr>
            <w:tcW w:w="700" w:type="dxa"/>
            <w:tcMar>
              <w:top w:w="60" w:type="dxa"/>
              <w:left w:w="90" w:type="dxa"/>
              <w:bottom w:w="60" w:type="dxa"/>
              <w:right w:w="90" w:type="dxa"/>
            </w:tcMar>
            <w:vAlign w:val="center"/>
          </w:tcPr>
          <w:p w:rsidR="00B07213" w:rsidRDefault="00FB4A01" w14:paraId="24672A24" w14:textId="77777777">
            <w:pPr>
              <w:spacing w:line="264" w:lineRule="auto"/>
              <w:jc w:val="center"/>
            </w:pPr>
            <w:r>
              <w:rPr>
                <w:b/>
                <w:bCs/>
                <w:sz w:val="18"/>
                <w:szCs w:val="18"/>
              </w:rPr>
              <w:t>2.2</w:t>
            </w:r>
          </w:p>
        </w:tc>
        <w:tc>
          <w:tcPr>
            <w:tcW w:w="2200" w:type="dxa"/>
            <w:tcMar>
              <w:top w:w="60" w:type="dxa"/>
              <w:left w:w="90" w:type="dxa"/>
              <w:bottom w:w="60" w:type="dxa"/>
              <w:right w:w="90" w:type="dxa"/>
            </w:tcMar>
            <w:vAlign w:val="center"/>
          </w:tcPr>
          <w:p w:rsidR="00B07213" w:rsidRDefault="08BDC427" w14:paraId="1D95439F" w14:textId="77777777">
            <w:pPr>
              <w:spacing w:line="264" w:lineRule="auto"/>
            </w:pPr>
            <w:proofErr w:type="spellStart"/>
            <w:r w:rsidRPr="08BDC427">
              <w:rPr>
                <w:sz w:val="16"/>
                <w:szCs w:val="16"/>
              </w:rPr>
              <w:t>Courriel</w:t>
            </w:r>
            <w:proofErr w:type="spellEnd"/>
            <w:r w:rsidRPr="08BDC427">
              <w:rPr>
                <w:sz w:val="16"/>
                <w:szCs w:val="16"/>
              </w:rPr>
              <w:t xml:space="preserve"> et </w:t>
            </w:r>
            <w:proofErr w:type="spellStart"/>
            <w:r w:rsidRPr="08BDC427">
              <w:rPr>
                <w:sz w:val="16"/>
                <w:szCs w:val="16"/>
              </w:rPr>
              <w:t>messagerie</w:t>
            </w:r>
            <w:proofErr w:type="spellEnd"/>
            <w:r w:rsidRPr="08BDC427">
              <w:rPr>
                <w:sz w:val="16"/>
                <w:szCs w:val="16"/>
              </w:rPr>
              <w:t xml:space="preserve"> </w:t>
            </w:r>
            <w:proofErr w:type="spellStart"/>
            <w:r w:rsidRPr="08BDC427">
              <w:rPr>
                <w:sz w:val="16"/>
                <w:szCs w:val="16"/>
              </w:rPr>
              <w:t>instantanée</w:t>
            </w:r>
            <w:proofErr w:type="spellEnd"/>
          </w:p>
        </w:tc>
        <w:tc>
          <w:tcPr>
            <w:tcW w:w="3200" w:type="dxa"/>
            <w:tcMar>
              <w:top w:w="60" w:type="dxa"/>
              <w:left w:w="90" w:type="dxa"/>
              <w:bottom w:w="60" w:type="dxa"/>
              <w:right w:w="90" w:type="dxa"/>
            </w:tcMar>
            <w:vAlign w:val="center"/>
          </w:tcPr>
          <w:p w:rsidRPr="00461D47" w:rsidR="00B07213" w:rsidRDefault="08BDC427" w14:paraId="2BD61584"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4F3E5169"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39B49240"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1E5EDA3A" w14:textId="77777777">
        <w:tc>
          <w:tcPr>
            <w:tcW w:w="700" w:type="dxa"/>
            <w:tcMar>
              <w:top w:w="60" w:type="dxa"/>
              <w:left w:w="90" w:type="dxa"/>
              <w:bottom w:w="60" w:type="dxa"/>
              <w:right w:w="90" w:type="dxa"/>
            </w:tcMar>
            <w:vAlign w:val="center"/>
          </w:tcPr>
          <w:p w:rsidR="00B07213" w:rsidRDefault="00FB4A01" w14:paraId="1C93486C" w14:textId="77777777">
            <w:pPr>
              <w:spacing w:line="264" w:lineRule="auto"/>
              <w:jc w:val="center"/>
            </w:pPr>
            <w:r>
              <w:rPr>
                <w:b/>
                <w:bCs/>
                <w:sz w:val="18"/>
                <w:szCs w:val="18"/>
              </w:rPr>
              <w:t>2.3</w:t>
            </w:r>
          </w:p>
        </w:tc>
        <w:tc>
          <w:tcPr>
            <w:tcW w:w="2200" w:type="dxa"/>
            <w:tcMar>
              <w:top w:w="60" w:type="dxa"/>
              <w:left w:w="90" w:type="dxa"/>
              <w:bottom w:w="60" w:type="dxa"/>
              <w:right w:w="90" w:type="dxa"/>
            </w:tcMar>
            <w:vAlign w:val="center"/>
          </w:tcPr>
          <w:p w:rsidR="00B07213" w:rsidRDefault="00FB4A01" w14:paraId="1F3147E0" w14:textId="77777777">
            <w:pPr>
              <w:spacing w:line="264" w:lineRule="auto"/>
            </w:pPr>
            <w:r>
              <w:rPr>
                <w:sz w:val="16"/>
                <w:szCs w:val="16"/>
              </w:rPr>
              <w:t>Antivirus et pare-feu</w:t>
            </w:r>
          </w:p>
        </w:tc>
        <w:tc>
          <w:tcPr>
            <w:tcW w:w="3200" w:type="dxa"/>
            <w:tcMar>
              <w:top w:w="60" w:type="dxa"/>
              <w:left w:w="90" w:type="dxa"/>
              <w:bottom w:w="60" w:type="dxa"/>
              <w:right w:w="90" w:type="dxa"/>
            </w:tcMar>
            <w:vAlign w:val="center"/>
          </w:tcPr>
          <w:p w:rsidRPr="00461D47" w:rsidR="00B07213" w:rsidRDefault="08BDC427" w14:paraId="5EB0B77F"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77612306"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40305A1E"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2CC10A6A" w14:textId="77777777">
        <w:tc>
          <w:tcPr>
            <w:tcW w:w="700" w:type="dxa"/>
            <w:tcMar>
              <w:top w:w="60" w:type="dxa"/>
              <w:left w:w="90" w:type="dxa"/>
              <w:bottom w:w="60" w:type="dxa"/>
              <w:right w:w="90" w:type="dxa"/>
            </w:tcMar>
            <w:vAlign w:val="center"/>
          </w:tcPr>
          <w:p w:rsidR="00B07213" w:rsidRDefault="00FB4A01" w14:paraId="026ABE82" w14:textId="77777777">
            <w:pPr>
              <w:spacing w:line="264" w:lineRule="auto"/>
              <w:jc w:val="center"/>
            </w:pPr>
            <w:r>
              <w:rPr>
                <w:b/>
                <w:bCs/>
                <w:sz w:val="18"/>
                <w:szCs w:val="18"/>
              </w:rPr>
              <w:t>2.4</w:t>
            </w:r>
          </w:p>
        </w:tc>
        <w:tc>
          <w:tcPr>
            <w:tcW w:w="2200" w:type="dxa"/>
            <w:tcMar>
              <w:top w:w="60" w:type="dxa"/>
              <w:left w:w="90" w:type="dxa"/>
              <w:bottom w:w="60" w:type="dxa"/>
              <w:right w:w="90" w:type="dxa"/>
            </w:tcMar>
            <w:vAlign w:val="center"/>
          </w:tcPr>
          <w:p w:rsidR="00B07213" w:rsidRDefault="00FB4A01" w14:paraId="03A512FA" w14:textId="77777777">
            <w:pPr>
              <w:spacing w:line="264" w:lineRule="auto"/>
            </w:pPr>
            <w:r>
              <w:rPr>
                <w:sz w:val="16"/>
                <w:szCs w:val="16"/>
              </w:rPr>
              <w:t>Voix sur IP (VoIP)</w:t>
            </w:r>
          </w:p>
        </w:tc>
        <w:tc>
          <w:tcPr>
            <w:tcW w:w="3200" w:type="dxa"/>
            <w:tcMar>
              <w:top w:w="60" w:type="dxa"/>
              <w:left w:w="90" w:type="dxa"/>
              <w:bottom w:w="60" w:type="dxa"/>
              <w:right w:w="90" w:type="dxa"/>
            </w:tcMar>
            <w:vAlign w:val="center"/>
          </w:tcPr>
          <w:p w:rsidRPr="00461D47" w:rsidR="00B07213" w:rsidRDefault="08BDC427" w14:paraId="01720704"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522CACA1"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4A74004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72EA063D" w14:textId="77777777">
        <w:tc>
          <w:tcPr>
            <w:tcW w:w="700" w:type="dxa"/>
            <w:tcMar>
              <w:top w:w="60" w:type="dxa"/>
              <w:left w:w="90" w:type="dxa"/>
              <w:bottom w:w="60" w:type="dxa"/>
              <w:right w:w="90" w:type="dxa"/>
            </w:tcMar>
            <w:vAlign w:val="center"/>
          </w:tcPr>
          <w:p w:rsidR="00B07213" w:rsidRDefault="00FB4A01" w14:paraId="1A508AC1" w14:textId="77777777">
            <w:pPr>
              <w:spacing w:line="264" w:lineRule="auto"/>
              <w:jc w:val="center"/>
            </w:pPr>
            <w:r>
              <w:rPr>
                <w:b/>
                <w:bCs/>
                <w:sz w:val="18"/>
                <w:szCs w:val="18"/>
              </w:rPr>
              <w:t>2.5</w:t>
            </w:r>
          </w:p>
        </w:tc>
        <w:tc>
          <w:tcPr>
            <w:tcW w:w="2200" w:type="dxa"/>
            <w:tcMar>
              <w:top w:w="60" w:type="dxa"/>
              <w:left w:w="90" w:type="dxa"/>
              <w:bottom w:w="60" w:type="dxa"/>
              <w:right w:w="90" w:type="dxa"/>
            </w:tcMar>
            <w:vAlign w:val="center"/>
          </w:tcPr>
          <w:p w:rsidRPr="00461D47" w:rsidR="00B07213" w:rsidRDefault="08BDC427" w14:paraId="1625FD63" w14:textId="77777777">
            <w:pPr>
              <w:spacing w:line="264" w:lineRule="auto"/>
              <w:rPr>
                <w:lang w:val="fr-CA"/>
              </w:rPr>
            </w:pPr>
            <w:r w:rsidRPr="00461D47">
              <w:rPr>
                <w:sz w:val="16"/>
                <w:szCs w:val="16"/>
                <w:lang w:val="fr-CA"/>
              </w:rPr>
              <w:t>Serveur de développement d'applications web</w:t>
            </w:r>
          </w:p>
        </w:tc>
        <w:tc>
          <w:tcPr>
            <w:tcW w:w="3200" w:type="dxa"/>
            <w:tcMar>
              <w:top w:w="60" w:type="dxa"/>
              <w:left w:w="90" w:type="dxa"/>
              <w:bottom w:w="60" w:type="dxa"/>
              <w:right w:w="90" w:type="dxa"/>
            </w:tcMar>
            <w:vAlign w:val="center"/>
          </w:tcPr>
          <w:p w:rsidRPr="00461D47" w:rsidR="00B07213" w:rsidRDefault="08BDC427" w14:paraId="789B988F"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1396B84F"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16279B0F"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0736D457" w14:textId="77777777">
        <w:tc>
          <w:tcPr>
            <w:tcW w:w="700" w:type="dxa"/>
            <w:tcMar>
              <w:top w:w="60" w:type="dxa"/>
              <w:left w:w="90" w:type="dxa"/>
              <w:bottom w:w="60" w:type="dxa"/>
              <w:right w:w="90" w:type="dxa"/>
            </w:tcMar>
            <w:vAlign w:val="center"/>
          </w:tcPr>
          <w:p w:rsidR="00B07213" w:rsidRDefault="00FB4A01" w14:paraId="64C1B599" w14:textId="77777777">
            <w:pPr>
              <w:spacing w:line="264" w:lineRule="auto"/>
              <w:jc w:val="center"/>
            </w:pPr>
            <w:r>
              <w:rPr>
                <w:b/>
                <w:bCs/>
                <w:sz w:val="18"/>
                <w:szCs w:val="18"/>
              </w:rPr>
              <w:t>2.6</w:t>
            </w:r>
          </w:p>
        </w:tc>
        <w:tc>
          <w:tcPr>
            <w:tcW w:w="2200" w:type="dxa"/>
            <w:tcMar>
              <w:top w:w="60" w:type="dxa"/>
              <w:left w:w="90" w:type="dxa"/>
              <w:bottom w:w="60" w:type="dxa"/>
              <w:right w:w="90" w:type="dxa"/>
            </w:tcMar>
            <w:vAlign w:val="center"/>
          </w:tcPr>
          <w:p w:rsidRPr="00461D47" w:rsidR="00B07213" w:rsidRDefault="00FB4A01" w14:paraId="3BE7F49C" w14:textId="77777777">
            <w:pPr>
              <w:spacing w:line="264" w:lineRule="auto"/>
              <w:rPr>
                <w:lang w:val="fr-CA"/>
              </w:rPr>
            </w:pPr>
            <w:r w:rsidRPr="00461D47">
              <w:rPr>
                <w:sz w:val="16"/>
                <w:szCs w:val="16"/>
                <w:lang w:val="fr-CA"/>
              </w:rPr>
              <w:t>Gestion des tickets de service</w:t>
            </w:r>
          </w:p>
        </w:tc>
        <w:tc>
          <w:tcPr>
            <w:tcW w:w="3200" w:type="dxa"/>
            <w:tcMar>
              <w:top w:w="60" w:type="dxa"/>
              <w:left w:w="90" w:type="dxa"/>
              <w:bottom w:w="60" w:type="dxa"/>
              <w:right w:w="90" w:type="dxa"/>
            </w:tcMar>
            <w:vAlign w:val="center"/>
          </w:tcPr>
          <w:p w:rsidRPr="00461D47" w:rsidR="00B07213" w:rsidRDefault="08BDC427" w14:paraId="1B9AA829"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40AD8CD9"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7400CF0C"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29A559AC" w14:textId="77777777">
        <w:tc>
          <w:tcPr>
            <w:tcW w:w="700" w:type="dxa"/>
            <w:tcMar>
              <w:top w:w="60" w:type="dxa"/>
              <w:left w:w="90" w:type="dxa"/>
              <w:bottom w:w="60" w:type="dxa"/>
              <w:right w:w="90" w:type="dxa"/>
            </w:tcMar>
            <w:vAlign w:val="center"/>
          </w:tcPr>
          <w:p w:rsidR="00B07213" w:rsidRDefault="00FB4A01" w14:paraId="69F27350" w14:textId="77777777">
            <w:pPr>
              <w:spacing w:line="264" w:lineRule="auto"/>
              <w:jc w:val="center"/>
            </w:pPr>
            <w:r>
              <w:rPr>
                <w:b/>
                <w:bCs/>
                <w:sz w:val="18"/>
                <w:szCs w:val="18"/>
              </w:rPr>
              <w:t>2.7</w:t>
            </w:r>
          </w:p>
        </w:tc>
        <w:tc>
          <w:tcPr>
            <w:tcW w:w="2200" w:type="dxa"/>
            <w:tcMar>
              <w:top w:w="60" w:type="dxa"/>
              <w:left w:w="90" w:type="dxa"/>
              <w:bottom w:w="60" w:type="dxa"/>
              <w:right w:w="90" w:type="dxa"/>
            </w:tcMar>
            <w:vAlign w:val="center"/>
          </w:tcPr>
          <w:p w:rsidR="00B07213" w:rsidRDefault="08BDC427" w14:paraId="2CF438ED" w14:textId="77777777">
            <w:pPr>
              <w:spacing w:line="264" w:lineRule="auto"/>
            </w:pPr>
            <w:proofErr w:type="spellStart"/>
            <w:r w:rsidRPr="08BDC427">
              <w:rPr>
                <w:sz w:val="16"/>
                <w:szCs w:val="16"/>
              </w:rPr>
              <w:t>Comptabilité</w:t>
            </w:r>
            <w:proofErr w:type="spellEnd"/>
            <w:r w:rsidRPr="08BDC427">
              <w:rPr>
                <w:sz w:val="16"/>
                <w:szCs w:val="16"/>
              </w:rPr>
              <w:t xml:space="preserve"> </w:t>
            </w:r>
            <w:proofErr w:type="spellStart"/>
            <w:r w:rsidRPr="08BDC427">
              <w:rPr>
                <w:sz w:val="16"/>
                <w:szCs w:val="16"/>
              </w:rPr>
              <w:t>d'utilisation</w:t>
            </w:r>
            <w:proofErr w:type="spellEnd"/>
            <w:r w:rsidRPr="08BDC427">
              <w:rPr>
                <w:sz w:val="16"/>
                <w:szCs w:val="16"/>
              </w:rPr>
              <w:t xml:space="preserve"> des </w:t>
            </w:r>
            <w:proofErr w:type="spellStart"/>
            <w:r w:rsidRPr="08BDC427">
              <w:rPr>
                <w:sz w:val="16"/>
                <w:szCs w:val="16"/>
              </w:rPr>
              <w:t>ressources</w:t>
            </w:r>
            <w:proofErr w:type="spellEnd"/>
          </w:p>
        </w:tc>
        <w:tc>
          <w:tcPr>
            <w:tcW w:w="3200" w:type="dxa"/>
            <w:tcMar>
              <w:top w:w="60" w:type="dxa"/>
              <w:left w:w="90" w:type="dxa"/>
              <w:bottom w:w="60" w:type="dxa"/>
              <w:right w:w="90" w:type="dxa"/>
            </w:tcMar>
            <w:vAlign w:val="center"/>
          </w:tcPr>
          <w:p w:rsidRPr="00461D47" w:rsidR="00B07213" w:rsidRDefault="08BDC427" w14:paraId="4107702E"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555E6BF2"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78A3D51C"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31939E4B" w14:textId="77777777">
        <w:tc>
          <w:tcPr>
            <w:tcW w:w="700" w:type="dxa"/>
            <w:tcMar>
              <w:top w:w="60" w:type="dxa"/>
              <w:left w:w="90" w:type="dxa"/>
              <w:bottom w:w="60" w:type="dxa"/>
              <w:right w:w="90" w:type="dxa"/>
            </w:tcMar>
            <w:vAlign w:val="center"/>
          </w:tcPr>
          <w:p w:rsidR="00B07213" w:rsidRDefault="00FB4A01" w14:paraId="5147D317" w14:textId="77777777">
            <w:pPr>
              <w:spacing w:line="264" w:lineRule="auto"/>
              <w:jc w:val="center"/>
            </w:pPr>
            <w:r>
              <w:rPr>
                <w:b/>
                <w:bCs/>
                <w:sz w:val="18"/>
                <w:szCs w:val="18"/>
              </w:rPr>
              <w:t>2.8</w:t>
            </w:r>
          </w:p>
        </w:tc>
        <w:tc>
          <w:tcPr>
            <w:tcW w:w="2200" w:type="dxa"/>
            <w:tcMar>
              <w:top w:w="60" w:type="dxa"/>
              <w:left w:w="90" w:type="dxa"/>
              <w:bottom w:w="60" w:type="dxa"/>
              <w:right w:w="90" w:type="dxa"/>
            </w:tcMar>
            <w:vAlign w:val="center"/>
          </w:tcPr>
          <w:p w:rsidRPr="00461D47" w:rsidR="00B07213" w:rsidRDefault="08BDC427" w14:paraId="0E961103" w14:textId="77777777">
            <w:pPr>
              <w:spacing w:line="264" w:lineRule="auto"/>
              <w:rPr>
                <w:lang w:val="fr-CA"/>
              </w:rPr>
            </w:pPr>
            <w:r w:rsidRPr="00461D47">
              <w:rPr>
                <w:sz w:val="16"/>
                <w:szCs w:val="16"/>
                <w:lang w:val="fr-CA"/>
              </w:rPr>
              <w:t>Automatisation des tâches (un script POO par personne)</w:t>
            </w:r>
          </w:p>
        </w:tc>
        <w:tc>
          <w:tcPr>
            <w:tcW w:w="3200" w:type="dxa"/>
            <w:tcMar>
              <w:top w:w="60" w:type="dxa"/>
              <w:left w:w="90" w:type="dxa"/>
              <w:bottom w:w="60" w:type="dxa"/>
              <w:right w:w="90" w:type="dxa"/>
            </w:tcMar>
            <w:vAlign w:val="center"/>
          </w:tcPr>
          <w:p w:rsidRPr="00461D47" w:rsidR="00B07213" w:rsidRDefault="08BDC427" w14:paraId="77927E6A"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156BCCCC"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7EFEBEFE"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28A634D1" w14:textId="77777777">
        <w:tc>
          <w:tcPr>
            <w:tcW w:w="700" w:type="dxa"/>
            <w:tcMar>
              <w:top w:w="60" w:type="dxa"/>
              <w:left w:w="90" w:type="dxa"/>
              <w:bottom w:w="60" w:type="dxa"/>
              <w:right w:w="90" w:type="dxa"/>
            </w:tcMar>
            <w:vAlign w:val="center"/>
          </w:tcPr>
          <w:p w:rsidR="00B07213" w:rsidRDefault="00FB4A01" w14:paraId="06D8C0FA" w14:textId="77777777">
            <w:pPr>
              <w:spacing w:line="264" w:lineRule="auto"/>
              <w:jc w:val="center"/>
            </w:pPr>
            <w:r>
              <w:rPr>
                <w:b/>
                <w:bCs/>
                <w:sz w:val="18"/>
                <w:szCs w:val="18"/>
              </w:rPr>
              <w:t>2.9</w:t>
            </w:r>
          </w:p>
        </w:tc>
        <w:tc>
          <w:tcPr>
            <w:tcW w:w="2200" w:type="dxa"/>
            <w:tcMar>
              <w:top w:w="60" w:type="dxa"/>
              <w:left w:w="90" w:type="dxa"/>
              <w:bottom w:w="60" w:type="dxa"/>
              <w:right w:w="90" w:type="dxa"/>
            </w:tcMar>
            <w:vAlign w:val="center"/>
          </w:tcPr>
          <w:p w:rsidR="00B07213" w:rsidRDefault="08BDC427" w14:paraId="468C3A32" w14:textId="77777777">
            <w:pPr>
              <w:spacing w:line="264" w:lineRule="auto"/>
            </w:pPr>
            <w:r w:rsidRPr="08BDC427">
              <w:rPr>
                <w:sz w:val="16"/>
                <w:szCs w:val="16"/>
              </w:rPr>
              <w:t xml:space="preserve">Gestion des </w:t>
            </w:r>
            <w:proofErr w:type="spellStart"/>
            <w:r w:rsidRPr="08BDC427">
              <w:rPr>
                <w:sz w:val="16"/>
                <w:szCs w:val="16"/>
              </w:rPr>
              <w:t>sauvegardes</w:t>
            </w:r>
            <w:proofErr w:type="spellEnd"/>
          </w:p>
        </w:tc>
        <w:tc>
          <w:tcPr>
            <w:tcW w:w="3200" w:type="dxa"/>
            <w:tcMar>
              <w:top w:w="60" w:type="dxa"/>
              <w:left w:w="90" w:type="dxa"/>
              <w:bottom w:w="60" w:type="dxa"/>
              <w:right w:w="90" w:type="dxa"/>
            </w:tcMar>
            <w:vAlign w:val="center"/>
          </w:tcPr>
          <w:p w:rsidRPr="00461D47" w:rsidR="00B07213" w:rsidRDefault="08BDC427" w14:paraId="725F5160"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64BF99DB"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70FCF03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663C90B6" w14:textId="77777777">
        <w:tc>
          <w:tcPr>
            <w:tcW w:w="700" w:type="dxa"/>
            <w:tcMar>
              <w:top w:w="60" w:type="dxa"/>
              <w:left w:w="90" w:type="dxa"/>
              <w:bottom w:w="60" w:type="dxa"/>
              <w:right w:w="90" w:type="dxa"/>
            </w:tcMar>
            <w:vAlign w:val="center"/>
          </w:tcPr>
          <w:p w:rsidR="00B07213" w:rsidRDefault="00FB4A01" w14:paraId="4DC4774C" w14:textId="77777777">
            <w:pPr>
              <w:spacing w:line="264" w:lineRule="auto"/>
              <w:jc w:val="center"/>
            </w:pPr>
            <w:r>
              <w:rPr>
                <w:b/>
                <w:bCs/>
                <w:sz w:val="18"/>
                <w:szCs w:val="18"/>
              </w:rPr>
              <w:t>2.10</w:t>
            </w:r>
          </w:p>
        </w:tc>
        <w:tc>
          <w:tcPr>
            <w:tcW w:w="2200" w:type="dxa"/>
            <w:tcMar>
              <w:top w:w="60" w:type="dxa"/>
              <w:left w:w="90" w:type="dxa"/>
              <w:bottom w:w="60" w:type="dxa"/>
              <w:right w:w="90" w:type="dxa"/>
            </w:tcMar>
            <w:vAlign w:val="center"/>
          </w:tcPr>
          <w:p w:rsidRPr="00461D47" w:rsidR="00B07213" w:rsidRDefault="08BDC427" w14:paraId="60381C6A" w14:textId="77777777">
            <w:pPr>
              <w:spacing w:line="264" w:lineRule="auto"/>
              <w:rPr>
                <w:lang w:val="fr-CA"/>
              </w:rPr>
            </w:pPr>
            <w:r w:rsidRPr="00461D47">
              <w:rPr>
                <w:sz w:val="16"/>
                <w:szCs w:val="16"/>
                <w:lang w:val="fr-CA"/>
              </w:rPr>
              <w:t>Serveur MQTT et objets connectés ESP32 (partie individuelle)</w:t>
            </w:r>
          </w:p>
        </w:tc>
        <w:tc>
          <w:tcPr>
            <w:tcW w:w="3200" w:type="dxa"/>
            <w:tcMar>
              <w:top w:w="60" w:type="dxa"/>
              <w:left w:w="90" w:type="dxa"/>
              <w:bottom w:w="60" w:type="dxa"/>
              <w:right w:w="90" w:type="dxa"/>
            </w:tcMar>
            <w:vAlign w:val="center"/>
          </w:tcPr>
          <w:p w:rsidRPr="00461D47" w:rsidR="00B07213" w:rsidRDefault="08BDC427" w14:paraId="62C6B5BE"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2FD8EF8F"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70D46EB0"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1E92FE89" w14:textId="77777777">
        <w:tc>
          <w:tcPr>
            <w:tcW w:w="700" w:type="dxa"/>
            <w:tcMar>
              <w:top w:w="60" w:type="dxa"/>
              <w:left w:w="90" w:type="dxa"/>
              <w:bottom w:w="60" w:type="dxa"/>
              <w:right w:w="90" w:type="dxa"/>
            </w:tcMar>
            <w:vAlign w:val="center"/>
          </w:tcPr>
          <w:p w:rsidR="00B07213" w:rsidRDefault="00FB4A01" w14:paraId="572A0B0E" w14:textId="77777777">
            <w:pPr>
              <w:spacing w:line="264" w:lineRule="auto"/>
              <w:jc w:val="center"/>
            </w:pPr>
            <w:r>
              <w:rPr>
                <w:b/>
                <w:bCs/>
                <w:sz w:val="18"/>
                <w:szCs w:val="18"/>
              </w:rPr>
              <w:t>2.11</w:t>
            </w:r>
          </w:p>
        </w:tc>
        <w:tc>
          <w:tcPr>
            <w:tcW w:w="2200" w:type="dxa"/>
            <w:tcMar>
              <w:top w:w="60" w:type="dxa"/>
              <w:left w:w="90" w:type="dxa"/>
              <w:bottom w:w="60" w:type="dxa"/>
              <w:right w:w="90" w:type="dxa"/>
            </w:tcMar>
            <w:vAlign w:val="center"/>
          </w:tcPr>
          <w:p w:rsidR="00B07213" w:rsidRDefault="08BDC427" w14:paraId="5CE69F99" w14:textId="77777777">
            <w:pPr>
              <w:spacing w:line="264" w:lineRule="auto"/>
            </w:pPr>
            <w:proofErr w:type="spellStart"/>
            <w:r w:rsidRPr="08BDC427">
              <w:rPr>
                <w:sz w:val="16"/>
                <w:szCs w:val="16"/>
              </w:rPr>
              <w:t>Répartition</w:t>
            </w:r>
            <w:proofErr w:type="spellEnd"/>
            <w:r w:rsidRPr="08BDC427">
              <w:rPr>
                <w:sz w:val="16"/>
                <w:szCs w:val="16"/>
              </w:rPr>
              <w:t xml:space="preserve"> Linux/Windows 50/50 </w:t>
            </w:r>
            <w:proofErr w:type="spellStart"/>
            <w:r w:rsidRPr="08BDC427">
              <w:rPr>
                <w:sz w:val="16"/>
                <w:szCs w:val="16"/>
              </w:rPr>
              <w:t>justifiée</w:t>
            </w:r>
            <w:proofErr w:type="spellEnd"/>
          </w:p>
        </w:tc>
        <w:tc>
          <w:tcPr>
            <w:tcW w:w="3200" w:type="dxa"/>
            <w:tcMar>
              <w:top w:w="60" w:type="dxa"/>
              <w:left w:w="90" w:type="dxa"/>
              <w:bottom w:w="60" w:type="dxa"/>
              <w:right w:w="90" w:type="dxa"/>
            </w:tcMar>
            <w:vAlign w:val="center"/>
          </w:tcPr>
          <w:p w:rsidRPr="00461D47" w:rsidR="00B07213" w:rsidRDefault="08BDC427" w14:paraId="1C7342C1"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2A0EDB8B"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475E219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3A3033AF" w14:textId="77777777">
        <w:tc>
          <w:tcPr>
            <w:tcW w:w="700" w:type="dxa"/>
            <w:tcMar>
              <w:top w:w="60" w:type="dxa"/>
              <w:left w:w="90" w:type="dxa"/>
              <w:bottom w:w="60" w:type="dxa"/>
              <w:right w:w="90" w:type="dxa"/>
            </w:tcMar>
            <w:vAlign w:val="center"/>
          </w:tcPr>
          <w:p w:rsidR="00B07213" w:rsidRDefault="00FB4A01" w14:paraId="016BCD46" w14:textId="77777777">
            <w:pPr>
              <w:spacing w:line="264" w:lineRule="auto"/>
              <w:jc w:val="center"/>
            </w:pPr>
            <w:r>
              <w:rPr>
                <w:b/>
                <w:bCs/>
                <w:sz w:val="18"/>
                <w:szCs w:val="18"/>
              </w:rPr>
              <w:t>2.12</w:t>
            </w:r>
          </w:p>
        </w:tc>
        <w:tc>
          <w:tcPr>
            <w:tcW w:w="2200" w:type="dxa"/>
            <w:tcMar>
              <w:top w:w="60" w:type="dxa"/>
              <w:left w:w="90" w:type="dxa"/>
              <w:bottom w:w="60" w:type="dxa"/>
              <w:right w:w="90" w:type="dxa"/>
            </w:tcMar>
            <w:vAlign w:val="center"/>
          </w:tcPr>
          <w:p w:rsidRPr="00461D47" w:rsidR="00B07213" w:rsidRDefault="08BDC427" w14:paraId="01806840" w14:textId="77777777">
            <w:pPr>
              <w:spacing w:line="264" w:lineRule="auto"/>
              <w:rPr>
                <w:lang w:val="fr-CA"/>
              </w:rPr>
            </w:pPr>
            <w:r w:rsidRPr="00461D47">
              <w:rPr>
                <w:sz w:val="16"/>
                <w:szCs w:val="16"/>
                <w:lang w:val="fr-CA"/>
              </w:rPr>
              <w:t>Analyse de sécurité de chaque élément installé</w:t>
            </w:r>
          </w:p>
        </w:tc>
        <w:tc>
          <w:tcPr>
            <w:tcW w:w="3200" w:type="dxa"/>
            <w:tcMar>
              <w:top w:w="60" w:type="dxa"/>
              <w:left w:w="90" w:type="dxa"/>
              <w:bottom w:w="60" w:type="dxa"/>
              <w:right w:w="90" w:type="dxa"/>
            </w:tcMar>
            <w:vAlign w:val="center"/>
          </w:tcPr>
          <w:p w:rsidRPr="00461D47" w:rsidR="00B07213" w:rsidRDefault="08BDC427" w14:paraId="670452C1" w14:textId="77777777">
            <w:pPr>
              <w:spacing w:line="264" w:lineRule="auto"/>
              <w:rPr>
                <w:lang w:val="fr-CA"/>
              </w:rPr>
            </w:pPr>
            <w:r w:rsidRPr="00461D47">
              <w:rPr>
                <w:sz w:val="16"/>
                <w:szCs w:val="16"/>
                <w:lang w:val="fr-CA"/>
              </w:rPr>
              <w:t>Analyse et choix technique; téléchargement/acquisition; installation; configuration; tests; documentation</w:t>
            </w:r>
          </w:p>
        </w:tc>
        <w:tc>
          <w:tcPr>
            <w:tcW w:w="1200" w:type="dxa"/>
            <w:tcMar>
              <w:top w:w="60" w:type="dxa"/>
              <w:left w:w="90" w:type="dxa"/>
              <w:bottom w:w="60" w:type="dxa"/>
              <w:right w:w="90" w:type="dxa"/>
            </w:tcMar>
            <w:vAlign w:val="center"/>
          </w:tcPr>
          <w:p w:rsidR="00B07213" w:rsidRDefault="08BDC427" w14:paraId="7B3D77A9" w14:textId="77777777">
            <w:pPr>
              <w:spacing w:line="264" w:lineRule="auto"/>
              <w:jc w:val="center"/>
            </w:pPr>
            <w:r w:rsidRPr="08BDC427">
              <w:rPr>
                <w:sz w:val="16"/>
                <w:szCs w:val="16"/>
              </w:rPr>
              <w:t xml:space="preserve">À </w:t>
            </w:r>
            <w:proofErr w:type="spellStart"/>
            <w:r w:rsidRPr="08BDC427">
              <w:rPr>
                <w:sz w:val="16"/>
                <w:szCs w:val="16"/>
              </w:rPr>
              <w:t>déterminer</w:t>
            </w:r>
            <w:proofErr w:type="spellEnd"/>
          </w:p>
        </w:tc>
        <w:tc>
          <w:tcPr>
            <w:tcW w:w="2060" w:type="dxa"/>
            <w:tcMar>
              <w:top w:w="60" w:type="dxa"/>
              <w:left w:w="90" w:type="dxa"/>
              <w:bottom w:w="60" w:type="dxa"/>
              <w:right w:w="90" w:type="dxa"/>
            </w:tcMar>
            <w:vAlign w:val="center"/>
          </w:tcPr>
          <w:p w:rsidR="00B07213" w:rsidRDefault="08BDC427" w14:paraId="555AF175"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bl>
    <w:p w:rsidR="00B07213" w:rsidRDefault="08BDC427" w14:paraId="634190D3" w14:textId="77777777">
      <w:pPr>
        <w:pStyle w:val="Heading1"/>
        <w:spacing w:before="400" w:after="200" w:line="360" w:lineRule="auto"/>
      </w:pPr>
      <w:bookmarkStart w:name="_Toc240289515" w:id="16"/>
      <w:r w:rsidRPr="08BDC427">
        <w:rPr>
          <w:b/>
          <w:bCs/>
          <w:color w:val="1F3864"/>
          <w:sz w:val="28"/>
          <w:szCs w:val="28"/>
        </w:rPr>
        <w:t xml:space="preserve">6. Budget </w:t>
      </w:r>
      <w:proofErr w:type="spellStart"/>
      <w:r w:rsidRPr="08BDC427">
        <w:rPr>
          <w:b/>
          <w:bCs/>
          <w:color w:val="1F3864"/>
          <w:sz w:val="28"/>
          <w:szCs w:val="28"/>
        </w:rPr>
        <w:t>détaillé</w:t>
      </w:r>
      <w:proofErr w:type="spellEnd"/>
      <w:r w:rsidRPr="08BDC427">
        <w:rPr>
          <w:b/>
          <w:bCs/>
          <w:color w:val="1F3864"/>
          <w:sz w:val="28"/>
          <w:szCs w:val="28"/>
        </w:rPr>
        <w:t xml:space="preserve"> (10 %)</w:t>
      </w:r>
      <w:bookmarkEnd w:id="16"/>
    </w:p>
    <w:p w:rsidRPr="00461D47" w:rsidR="00B07213" w:rsidRDefault="08BDC427" w14:paraId="39EC940C" w14:textId="77777777">
      <w:pPr>
        <w:spacing w:after="200"/>
        <w:jc w:val="both"/>
        <w:rPr>
          <w:lang w:val="fr-CA"/>
        </w:rPr>
      </w:pPr>
      <w:r w:rsidRPr="00461D47">
        <w:rPr>
          <w:lang w:val="fr-CA"/>
        </w:rPr>
        <w:t>Conformément au cours 7 (Analyser les coûts), le budget initial reprend le découpage de l'OTP et applique, pour chaque lot de travaux, un coût de main-d'œuvre (heures estimées multipliées par un taux horaire) et un coût de fournitures ou de licences. L'équipe n'a pas encore fixé son taux horaire; les tableaux ci-dessous restent donc symboliques, exprimés en X $/h, jusqu'à ce que ce taux soit déterminé.</w:t>
      </w:r>
    </w:p>
    <w:p w:rsidRPr="00461D47" w:rsidR="00B07213" w:rsidRDefault="08BDC427" w14:paraId="43B0A24E" w14:textId="77777777">
      <w:pPr>
        <w:pStyle w:val="Heading2"/>
        <w:spacing w:before="300" w:after="150" w:line="360" w:lineRule="auto"/>
        <w:rPr>
          <w:lang w:val="fr-CA"/>
        </w:rPr>
      </w:pPr>
      <w:bookmarkStart w:name="_Toc240289516" w:id="17"/>
      <w:r w:rsidRPr="00461D47">
        <w:rPr>
          <w:b/>
          <w:color w:val="2E5395"/>
          <w:sz w:val="24"/>
          <w:szCs w:val="24"/>
          <w:lang w:val="fr-CA"/>
        </w:rPr>
        <w:t>6.1 Synthèse budgétaire par lot de travaux</w:t>
      </w:r>
      <w:bookmarkEnd w:id="17"/>
    </w:p>
    <w:p w:rsidRPr="00461D47" w:rsidR="00B07213" w:rsidRDefault="08BDC427" w14:paraId="2E0AD2E2" w14:textId="77777777">
      <w:pPr>
        <w:spacing w:before="200" w:after="80" w:line="276" w:lineRule="auto"/>
        <w:rPr>
          <w:lang w:val="fr-CA"/>
        </w:rPr>
      </w:pPr>
      <w:r w:rsidRPr="00461D47">
        <w:rPr>
          <w:b/>
          <w:i/>
          <w:sz w:val="20"/>
          <w:szCs w:val="20"/>
          <w:lang w:val="fr-CA"/>
        </w:rPr>
        <w:t>Tableau 6.1 · Budget initial par lot de travaux (heures et taux symboliques)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000"/>
        <w:gridCol w:w="1000"/>
        <w:gridCol w:w="1600"/>
        <w:gridCol w:w="1560"/>
        <w:gridCol w:w="1800"/>
      </w:tblGrid>
      <w:tr w:rsidR="00B07213" w:rsidTr="08BDC427" w14:paraId="681C832E" w14:textId="77777777">
        <w:trPr>
          <w:tblHeader/>
        </w:trPr>
        <w:tc>
          <w:tcPr>
            <w:tcW w:w="2400" w:type="dxa"/>
            <w:shd w:val="clear" w:color="auto" w:fill="1F3864"/>
            <w:tcMar>
              <w:top w:w="60" w:type="dxa"/>
              <w:left w:w="90" w:type="dxa"/>
              <w:bottom w:w="60" w:type="dxa"/>
              <w:right w:w="90" w:type="dxa"/>
            </w:tcMar>
            <w:vAlign w:val="center"/>
          </w:tcPr>
          <w:p w:rsidR="00B07213" w:rsidRDefault="00FB4A01" w14:paraId="712CCD56" w14:textId="77777777">
            <w:pPr>
              <w:spacing w:line="264" w:lineRule="auto"/>
            </w:pPr>
            <w:r>
              <w:rPr>
                <w:b/>
                <w:bCs/>
                <w:color w:val="FFFFFF"/>
                <w:sz w:val="18"/>
                <w:szCs w:val="18"/>
              </w:rPr>
              <w:t>Lot de travaux</w:t>
            </w:r>
          </w:p>
        </w:tc>
        <w:tc>
          <w:tcPr>
            <w:tcW w:w="1000" w:type="dxa"/>
            <w:shd w:val="clear" w:color="auto" w:fill="1F3864"/>
            <w:tcMar>
              <w:top w:w="60" w:type="dxa"/>
              <w:left w:w="90" w:type="dxa"/>
              <w:bottom w:w="60" w:type="dxa"/>
              <w:right w:w="90" w:type="dxa"/>
            </w:tcMar>
            <w:vAlign w:val="center"/>
          </w:tcPr>
          <w:p w:rsidR="00B07213" w:rsidRDefault="08BDC427" w14:paraId="4710A360" w14:textId="77777777">
            <w:pPr>
              <w:spacing w:line="264" w:lineRule="auto"/>
            </w:pPr>
            <w:proofErr w:type="spellStart"/>
            <w:r w:rsidRPr="08BDC427">
              <w:rPr>
                <w:b/>
                <w:bCs/>
                <w:color w:val="FFFFFF"/>
                <w:sz w:val="18"/>
                <w:szCs w:val="18"/>
              </w:rPr>
              <w:t>Heures</w:t>
            </w:r>
            <w:proofErr w:type="spellEnd"/>
            <w:r w:rsidRPr="08BDC427">
              <w:rPr>
                <w:b/>
                <w:bCs/>
                <w:color w:val="FFFFFF"/>
                <w:sz w:val="18"/>
                <w:szCs w:val="18"/>
              </w:rPr>
              <w:t xml:space="preserve"> est.</w:t>
            </w:r>
          </w:p>
        </w:tc>
        <w:tc>
          <w:tcPr>
            <w:tcW w:w="1000" w:type="dxa"/>
            <w:shd w:val="clear" w:color="auto" w:fill="1F3864"/>
            <w:tcMar>
              <w:top w:w="60" w:type="dxa"/>
              <w:left w:w="90" w:type="dxa"/>
              <w:bottom w:w="60" w:type="dxa"/>
              <w:right w:w="90" w:type="dxa"/>
            </w:tcMar>
            <w:vAlign w:val="center"/>
          </w:tcPr>
          <w:p w:rsidR="00B07213" w:rsidRDefault="08BDC427" w14:paraId="6EBDFB78" w14:textId="77777777">
            <w:pPr>
              <w:spacing w:line="264" w:lineRule="auto"/>
            </w:pPr>
            <w:proofErr w:type="spellStart"/>
            <w:r w:rsidRPr="08BDC427">
              <w:rPr>
                <w:b/>
                <w:bCs/>
                <w:color w:val="FFFFFF"/>
                <w:sz w:val="18"/>
                <w:szCs w:val="18"/>
              </w:rPr>
              <w:t>Taux</w:t>
            </w:r>
            <w:proofErr w:type="spellEnd"/>
            <w:r w:rsidRPr="08BDC427">
              <w:rPr>
                <w:b/>
                <w:bCs/>
                <w:color w:val="FFFFFF"/>
                <w:sz w:val="18"/>
                <w:szCs w:val="18"/>
              </w:rPr>
              <w:t xml:space="preserve"> </w:t>
            </w:r>
            <w:proofErr w:type="spellStart"/>
            <w:r w:rsidRPr="08BDC427">
              <w:rPr>
                <w:b/>
                <w:bCs/>
                <w:color w:val="FFFFFF"/>
                <w:sz w:val="18"/>
                <w:szCs w:val="18"/>
              </w:rPr>
              <w:t>horaire</w:t>
            </w:r>
            <w:proofErr w:type="spellEnd"/>
          </w:p>
        </w:tc>
        <w:tc>
          <w:tcPr>
            <w:tcW w:w="1600" w:type="dxa"/>
            <w:shd w:val="clear" w:color="auto" w:fill="1F3864"/>
            <w:tcMar>
              <w:top w:w="60" w:type="dxa"/>
              <w:left w:w="90" w:type="dxa"/>
              <w:bottom w:w="60" w:type="dxa"/>
              <w:right w:w="90" w:type="dxa"/>
            </w:tcMar>
            <w:vAlign w:val="center"/>
          </w:tcPr>
          <w:p w:rsidR="00B07213" w:rsidRDefault="08BDC427" w14:paraId="214D41AB" w14:textId="77777777">
            <w:pPr>
              <w:spacing w:line="264" w:lineRule="auto"/>
            </w:pPr>
            <w:proofErr w:type="spellStart"/>
            <w:r w:rsidRPr="08BDC427">
              <w:rPr>
                <w:b/>
                <w:bCs/>
                <w:color w:val="FFFFFF"/>
                <w:sz w:val="18"/>
                <w:szCs w:val="18"/>
              </w:rPr>
              <w:t>Coût</w:t>
            </w:r>
            <w:proofErr w:type="spellEnd"/>
            <w:r w:rsidRPr="08BDC427">
              <w:rPr>
                <w:b/>
                <w:bCs/>
                <w:color w:val="FFFFFF"/>
                <w:sz w:val="18"/>
                <w:szCs w:val="18"/>
              </w:rPr>
              <w:t xml:space="preserve"> main-</w:t>
            </w:r>
            <w:proofErr w:type="spellStart"/>
            <w:r w:rsidRPr="08BDC427">
              <w:rPr>
                <w:b/>
                <w:bCs/>
                <w:color w:val="FFFFFF"/>
                <w:sz w:val="18"/>
                <w:szCs w:val="18"/>
              </w:rPr>
              <w:t>d'œuvre</w:t>
            </w:r>
            <w:proofErr w:type="spellEnd"/>
          </w:p>
        </w:tc>
        <w:tc>
          <w:tcPr>
            <w:tcW w:w="1560" w:type="dxa"/>
            <w:shd w:val="clear" w:color="auto" w:fill="1F3864"/>
            <w:tcMar>
              <w:top w:w="60" w:type="dxa"/>
              <w:left w:w="90" w:type="dxa"/>
              <w:bottom w:w="60" w:type="dxa"/>
              <w:right w:w="90" w:type="dxa"/>
            </w:tcMar>
            <w:vAlign w:val="center"/>
          </w:tcPr>
          <w:p w:rsidR="00B07213" w:rsidRDefault="08BDC427" w14:paraId="73A4D8B6" w14:textId="77777777">
            <w:pPr>
              <w:spacing w:line="264" w:lineRule="auto"/>
            </w:pPr>
            <w:proofErr w:type="spellStart"/>
            <w:r w:rsidRPr="08BDC427">
              <w:rPr>
                <w:b/>
                <w:bCs/>
                <w:color w:val="FFFFFF"/>
                <w:sz w:val="18"/>
                <w:szCs w:val="18"/>
              </w:rPr>
              <w:t>Fournitures</w:t>
            </w:r>
            <w:proofErr w:type="spellEnd"/>
            <w:r w:rsidRPr="08BDC427">
              <w:rPr>
                <w:b/>
                <w:bCs/>
                <w:color w:val="FFFFFF"/>
                <w:sz w:val="18"/>
                <w:szCs w:val="18"/>
              </w:rPr>
              <w:t xml:space="preserve"> / </w:t>
            </w:r>
            <w:proofErr w:type="spellStart"/>
            <w:r w:rsidRPr="08BDC427">
              <w:rPr>
                <w:b/>
                <w:bCs/>
                <w:color w:val="FFFFFF"/>
                <w:sz w:val="18"/>
                <w:szCs w:val="18"/>
              </w:rPr>
              <w:t>licences</w:t>
            </w:r>
            <w:proofErr w:type="spellEnd"/>
          </w:p>
        </w:tc>
        <w:tc>
          <w:tcPr>
            <w:tcW w:w="1800" w:type="dxa"/>
            <w:shd w:val="clear" w:color="auto" w:fill="1F3864"/>
            <w:tcMar>
              <w:top w:w="60" w:type="dxa"/>
              <w:left w:w="90" w:type="dxa"/>
              <w:bottom w:w="60" w:type="dxa"/>
              <w:right w:w="90" w:type="dxa"/>
            </w:tcMar>
            <w:vAlign w:val="center"/>
          </w:tcPr>
          <w:p w:rsidR="00B07213" w:rsidRDefault="00FB4A01" w14:paraId="2CF0CEB3" w14:textId="77777777">
            <w:pPr>
              <w:spacing w:line="264" w:lineRule="auto"/>
            </w:pPr>
            <w:r>
              <w:rPr>
                <w:b/>
                <w:bCs/>
                <w:color w:val="FFFFFF"/>
                <w:sz w:val="18"/>
                <w:szCs w:val="18"/>
              </w:rPr>
              <w:t>Total du lot</w:t>
            </w:r>
          </w:p>
        </w:tc>
      </w:tr>
      <w:tr w:rsidR="00B07213" w:rsidTr="08BDC427" w14:paraId="2C549868" w14:textId="77777777">
        <w:tc>
          <w:tcPr>
            <w:tcW w:w="2400" w:type="dxa"/>
            <w:tcMar>
              <w:top w:w="60" w:type="dxa"/>
              <w:left w:w="90" w:type="dxa"/>
              <w:bottom w:w="60" w:type="dxa"/>
              <w:right w:w="90" w:type="dxa"/>
            </w:tcMar>
            <w:vAlign w:val="center"/>
          </w:tcPr>
          <w:p w:rsidRPr="00461D47" w:rsidR="00B07213" w:rsidRDefault="08BDC427" w14:paraId="265FA20B" w14:textId="77777777">
            <w:pPr>
              <w:spacing w:line="264" w:lineRule="auto"/>
              <w:rPr>
                <w:lang w:val="fr-CA"/>
              </w:rPr>
            </w:pPr>
            <w:r w:rsidRPr="00461D47">
              <w:rPr>
                <w:sz w:val="16"/>
                <w:szCs w:val="16"/>
                <w:lang w:val="fr-CA"/>
              </w:rPr>
              <w:t>Accès à distance protégé par VPN (usagers et support technique)</w:t>
            </w:r>
          </w:p>
        </w:tc>
        <w:tc>
          <w:tcPr>
            <w:tcW w:w="1000" w:type="dxa"/>
            <w:tcMar>
              <w:top w:w="60" w:type="dxa"/>
              <w:left w:w="90" w:type="dxa"/>
              <w:bottom w:w="60" w:type="dxa"/>
              <w:right w:w="90" w:type="dxa"/>
            </w:tcMar>
            <w:vAlign w:val="center"/>
          </w:tcPr>
          <w:p w:rsidR="00B07213" w:rsidRDefault="08BDC427" w14:paraId="2379C61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049A7C8F"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7A33F80D"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17F8E7A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16E027B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151FD3D1" w14:textId="77777777">
        <w:tc>
          <w:tcPr>
            <w:tcW w:w="2400" w:type="dxa"/>
            <w:tcMar>
              <w:top w:w="60" w:type="dxa"/>
              <w:left w:w="90" w:type="dxa"/>
              <w:bottom w:w="60" w:type="dxa"/>
              <w:right w:w="90" w:type="dxa"/>
            </w:tcMar>
            <w:vAlign w:val="center"/>
          </w:tcPr>
          <w:p w:rsidR="00B07213" w:rsidRDefault="08BDC427" w14:paraId="30CC874A" w14:textId="77777777">
            <w:pPr>
              <w:spacing w:line="264" w:lineRule="auto"/>
            </w:pPr>
            <w:proofErr w:type="spellStart"/>
            <w:r w:rsidRPr="08BDC427">
              <w:rPr>
                <w:sz w:val="16"/>
                <w:szCs w:val="16"/>
              </w:rPr>
              <w:t>Courriel</w:t>
            </w:r>
            <w:proofErr w:type="spellEnd"/>
            <w:r w:rsidRPr="08BDC427">
              <w:rPr>
                <w:sz w:val="16"/>
                <w:szCs w:val="16"/>
              </w:rPr>
              <w:t xml:space="preserve"> et </w:t>
            </w:r>
            <w:proofErr w:type="spellStart"/>
            <w:r w:rsidRPr="08BDC427">
              <w:rPr>
                <w:sz w:val="16"/>
                <w:szCs w:val="16"/>
              </w:rPr>
              <w:t>messagerie</w:t>
            </w:r>
            <w:proofErr w:type="spellEnd"/>
            <w:r w:rsidRPr="08BDC427">
              <w:rPr>
                <w:sz w:val="16"/>
                <w:szCs w:val="16"/>
              </w:rPr>
              <w:t xml:space="preserve"> </w:t>
            </w:r>
            <w:proofErr w:type="spellStart"/>
            <w:r w:rsidRPr="08BDC427">
              <w:rPr>
                <w:sz w:val="16"/>
                <w:szCs w:val="16"/>
              </w:rPr>
              <w:t>instantanée</w:t>
            </w:r>
            <w:proofErr w:type="spellEnd"/>
          </w:p>
        </w:tc>
        <w:tc>
          <w:tcPr>
            <w:tcW w:w="1000" w:type="dxa"/>
            <w:tcMar>
              <w:top w:w="60" w:type="dxa"/>
              <w:left w:w="90" w:type="dxa"/>
              <w:bottom w:w="60" w:type="dxa"/>
              <w:right w:w="90" w:type="dxa"/>
            </w:tcMar>
            <w:vAlign w:val="center"/>
          </w:tcPr>
          <w:p w:rsidR="00B07213" w:rsidRDefault="08BDC427" w14:paraId="3E5C0E35"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057D1FA6"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795847BC"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0C5B123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7DDA0D3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67742670" w14:textId="77777777">
        <w:tc>
          <w:tcPr>
            <w:tcW w:w="2400" w:type="dxa"/>
            <w:tcMar>
              <w:top w:w="60" w:type="dxa"/>
              <w:left w:w="90" w:type="dxa"/>
              <w:bottom w:w="60" w:type="dxa"/>
              <w:right w:w="90" w:type="dxa"/>
            </w:tcMar>
            <w:vAlign w:val="center"/>
          </w:tcPr>
          <w:p w:rsidR="00B07213" w:rsidRDefault="00FB4A01" w14:paraId="7258A65A" w14:textId="77777777">
            <w:pPr>
              <w:spacing w:line="264" w:lineRule="auto"/>
            </w:pPr>
            <w:r>
              <w:rPr>
                <w:sz w:val="16"/>
                <w:szCs w:val="16"/>
              </w:rPr>
              <w:t>Antivirus et pare-feu</w:t>
            </w:r>
          </w:p>
        </w:tc>
        <w:tc>
          <w:tcPr>
            <w:tcW w:w="1000" w:type="dxa"/>
            <w:tcMar>
              <w:top w:w="60" w:type="dxa"/>
              <w:left w:w="90" w:type="dxa"/>
              <w:bottom w:w="60" w:type="dxa"/>
              <w:right w:w="90" w:type="dxa"/>
            </w:tcMar>
            <w:vAlign w:val="center"/>
          </w:tcPr>
          <w:p w:rsidR="00B07213" w:rsidRDefault="08BDC427" w14:paraId="48C1AD4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36A69C1E"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2ED715E6"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101B04A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508C425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355DC818" w14:textId="77777777">
        <w:tc>
          <w:tcPr>
            <w:tcW w:w="2400" w:type="dxa"/>
            <w:tcMar>
              <w:top w:w="60" w:type="dxa"/>
              <w:left w:w="90" w:type="dxa"/>
              <w:bottom w:w="60" w:type="dxa"/>
              <w:right w:w="90" w:type="dxa"/>
            </w:tcMar>
            <w:vAlign w:val="center"/>
          </w:tcPr>
          <w:p w:rsidR="00B07213" w:rsidRDefault="00FB4A01" w14:paraId="340D9779" w14:textId="77777777">
            <w:pPr>
              <w:spacing w:line="264" w:lineRule="auto"/>
            </w:pPr>
            <w:r>
              <w:rPr>
                <w:sz w:val="16"/>
                <w:szCs w:val="16"/>
              </w:rPr>
              <w:t>Voix sur IP (VoIP)</w:t>
            </w:r>
          </w:p>
        </w:tc>
        <w:tc>
          <w:tcPr>
            <w:tcW w:w="1000" w:type="dxa"/>
            <w:tcMar>
              <w:top w:w="60" w:type="dxa"/>
              <w:left w:w="90" w:type="dxa"/>
              <w:bottom w:w="60" w:type="dxa"/>
              <w:right w:w="90" w:type="dxa"/>
            </w:tcMar>
            <w:vAlign w:val="center"/>
          </w:tcPr>
          <w:p w:rsidR="00B07213" w:rsidRDefault="08BDC427" w14:paraId="560AD09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72576564"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13257C60"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7C8B4DB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7ABED94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729F3EC7" w14:textId="77777777">
        <w:tc>
          <w:tcPr>
            <w:tcW w:w="2400" w:type="dxa"/>
            <w:tcMar>
              <w:top w:w="60" w:type="dxa"/>
              <w:left w:w="90" w:type="dxa"/>
              <w:bottom w:w="60" w:type="dxa"/>
              <w:right w:w="90" w:type="dxa"/>
            </w:tcMar>
            <w:vAlign w:val="center"/>
          </w:tcPr>
          <w:p w:rsidRPr="00461D47" w:rsidR="00B07213" w:rsidRDefault="08BDC427" w14:paraId="3AA1B108" w14:textId="77777777">
            <w:pPr>
              <w:spacing w:line="264" w:lineRule="auto"/>
              <w:rPr>
                <w:lang w:val="fr-CA"/>
              </w:rPr>
            </w:pPr>
            <w:r w:rsidRPr="00461D47">
              <w:rPr>
                <w:sz w:val="16"/>
                <w:szCs w:val="16"/>
                <w:lang w:val="fr-CA"/>
              </w:rPr>
              <w:t>Serveur de développement d'applications web</w:t>
            </w:r>
          </w:p>
        </w:tc>
        <w:tc>
          <w:tcPr>
            <w:tcW w:w="1000" w:type="dxa"/>
            <w:tcMar>
              <w:top w:w="60" w:type="dxa"/>
              <w:left w:w="90" w:type="dxa"/>
              <w:bottom w:w="60" w:type="dxa"/>
              <w:right w:w="90" w:type="dxa"/>
            </w:tcMar>
            <w:vAlign w:val="center"/>
          </w:tcPr>
          <w:p w:rsidR="00B07213" w:rsidRDefault="08BDC427" w14:paraId="335CD8A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61E5946F"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6B70E787"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7D7C0C45"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45D748C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1D6EA5FC" w14:textId="77777777">
        <w:tc>
          <w:tcPr>
            <w:tcW w:w="2400" w:type="dxa"/>
            <w:tcMar>
              <w:top w:w="60" w:type="dxa"/>
              <w:left w:w="90" w:type="dxa"/>
              <w:bottom w:w="60" w:type="dxa"/>
              <w:right w:w="90" w:type="dxa"/>
            </w:tcMar>
            <w:vAlign w:val="center"/>
          </w:tcPr>
          <w:p w:rsidRPr="00461D47" w:rsidR="00B07213" w:rsidRDefault="00FB4A01" w14:paraId="26F36BCE" w14:textId="77777777">
            <w:pPr>
              <w:spacing w:line="264" w:lineRule="auto"/>
              <w:rPr>
                <w:lang w:val="fr-CA"/>
              </w:rPr>
            </w:pPr>
            <w:r w:rsidRPr="00461D47">
              <w:rPr>
                <w:sz w:val="16"/>
                <w:szCs w:val="16"/>
                <w:lang w:val="fr-CA"/>
              </w:rPr>
              <w:t>Gestion des tickets de service</w:t>
            </w:r>
          </w:p>
        </w:tc>
        <w:tc>
          <w:tcPr>
            <w:tcW w:w="1000" w:type="dxa"/>
            <w:tcMar>
              <w:top w:w="60" w:type="dxa"/>
              <w:left w:w="90" w:type="dxa"/>
              <w:bottom w:w="60" w:type="dxa"/>
              <w:right w:w="90" w:type="dxa"/>
            </w:tcMar>
            <w:vAlign w:val="center"/>
          </w:tcPr>
          <w:p w:rsidR="00B07213" w:rsidRDefault="08BDC427" w14:paraId="1AFCF5B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648BDDB8"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3C2522BF"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1D9883F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5B07CC4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79AE1C90" w14:textId="77777777">
        <w:tc>
          <w:tcPr>
            <w:tcW w:w="2400" w:type="dxa"/>
            <w:tcMar>
              <w:top w:w="60" w:type="dxa"/>
              <w:left w:w="90" w:type="dxa"/>
              <w:bottom w:w="60" w:type="dxa"/>
              <w:right w:w="90" w:type="dxa"/>
            </w:tcMar>
            <w:vAlign w:val="center"/>
          </w:tcPr>
          <w:p w:rsidR="00B07213" w:rsidRDefault="08BDC427" w14:paraId="5FDDFEEE" w14:textId="77777777">
            <w:pPr>
              <w:spacing w:line="264" w:lineRule="auto"/>
            </w:pPr>
            <w:proofErr w:type="spellStart"/>
            <w:r w:rsidRPr="08BDC427">
              <w:rPr>
                <w:sz w:val="16"/>
                <w:szCs w:val="16"/>
              </w:rPr>
              <w:t>Comptabilité</w:t>
            </w:r>
            <w:proofErr w:type="spellEnd"/>
            <w:r w:rsidRPr="08BDC427">
              <w:rPr>
                <w:sz w:val="16"/>
                <w:szCs w:val="16"/>
              </w:rPr>
              <w:t xml:space="preserve"> </w:t>
            </w:r>
            <w:proofErr w:type="spellStart"/>
            <w:r w:rsidRPr="08BDC427">
              <w:rPr>
                <w:sz w:val="16"/>
                <w:szCs w:val="16"/>
              </w:rPr>
              <w:t>d'utilisation</w:t>
            </w:r>
            <w:proofErr w:type="spellEnd"/>
            <w:r w:rsidRPr="08BDC427">
              <w:rPr>
                <w:sz w:val="16"/>
                <w:szCs w:val="16"/>
              </w:rPr>
              <w:t xml:space="preserve"> des </w:t>
            </w:r>
            <w:proofErr w:type="spellStart"/>
            <w:r w:rsidRPr="08BDC427">
              <w:rPr>
                <w:sz w:val="16"/>
                <w:szCs w:val="16"/>
              </w:rPr>
              <w:t>ressources</w:t>
            </w:r>
            <w:proofErr w:type="spellEnd"/>
          </w:p>
        </w:tc>
        <w:tc>
          <w:tcPr>
            <w:tcW w:w="1000" w:type="dxa"/>
            <w:tcMar>
              <w:top w:w="60" w:type="dxa"/>
              <w:left w:w="90" w:type="dxa"/>
              <w:bottom w:w="60" w:type="dxa"/>
              <w:right w:w="90" w:type="dxa"/>
            </w:tcMar>
            <w:vAlign w:val="center"/>
          </w:tcPr>
          <w:p w:rsidR="00B07213" w:rsidRDefault="08BDC427" w14:paraId="7B9667E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334A52E4"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2D723BBC"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7D78373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4FA39AB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6DA4949A" w14:textId="77777777">
        <w:tc>
          <w:tcPr>
            <w:tcW w:w="2400" w:type="dxa"/>
            <w:tcMar>
              <w:top w:w="60" w:type="dxa"/>
              <w:left w:w="90" w:type="dxa"/>
              <w:bottom w:w="60" w:type="dxa"/>
              <w:right w:w="90" w:type="dxa"/>
            </w:tcMar>
            <w:vAlign w:val="center"/>
          </w:tcPr>
          <w:p w:rsidRPr="00461D47" w:rsidR="00B07213" w:rsidRDefault="08BDC427" w14:paraId="0EDDA88F" w14:textId="77777777">
            <w:pPr>
              <w:spacing w:line="264" w:lineRule="auto"/>
              <w:rPr>
                <w:lang w:val="fr-CA"/>
              </w:rPr>
            </w:pPr>
            <w:r w:rsidRPr="00461D47">
              <w:rPr>
                <w:sz w:val="16"/>
                <w:szCs w:val="16"/>
                <w:lang w:val="fr-CA"/>
              </w:rPr>
              <w:t>Automatisation des tâches (un script POO par personne)</w:t>
            </w:r>
          </w:p>
        </w:tc>
        <w:tc>
          <w:tcPr>
            <w:tcW w:w="1000" w:type="dxa"/>
            <w:tcMar>
              <w:top w:w="60" w:type="dxa"/>
              <w:left w:w="90" w:type="dxa"/>
              <w:bottom w:w="60" w:type="dxa"/>
              <w:right w:w="90" w:type="dxa"/>
            </w:tcMar>
            <w:vAlign w:val="center"/>
          </w:tcPr>
          <w:p w:rsidR="00B07213" w:rsidRDefault="08BDC427" w14:paraId="545B05BE"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233EFC35"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1E77BE99"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3707770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04E299E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7ADAB695" w14:textId="77777777">
        <w:tc>
          <w:tcPr>
            <w:tcW w:w="2400" w:type="dxa"/>
            <w:tcMar>
              <w:top w:w="60" w:type="dxa"/>
              <w:left w:w="90" w:type="dxa"/>
              <w:bottom w:w="60" w:type="dxa"/>
              <w:right w:w="90" w:type="dxa"/>
            </w:tcMar>
            <w:vAlign w:val="center"/>
          </w:tcPr>
          <w:p w:rsidR="00B07213" w:rsidRDefault="08BDC427" w14:paraId="57A10A96" w14:textId="77777777">
            <w:pPr>
              <w:spacing w:line="264" w:lineRule="auto"/>
            </w:pPr>
            <w:r w:rsidRPr="08BDC427">
              <w:rPr>
                <w:sz w:val="16"/>
                <w:szCs w:val="16"/>
              </w:rPr>
              <w:t xml:space="preserve">Gestion des </w:t>
            </w:r>
            <w:proofErr w:type="spellStart"/>
            <w:r w:rsidRPr="08BDC427">
              <w:rPr>
                <w:sz w:val="16"/>
                <w:szCs w:val="16"/>
              </w:rPr>
              <w:t>sauvegardes</w:t>
            </w:r>
            <w:proofErr w:type="spellEnd"/>
          </w:p>
        </w:tc>
        <w:tc>
          <w:tcPr>
            <w:tcW w:w="1000" w:type="dxa"/>
            <w:tcMar>
              <w:top w:w="60" w:type="dxa"/>
              <w:left w:w="90" w:type="dxa"/>
              <w:bottom w:w="60" w:type="dxa"/>
              <w:right w:w="90" w:type="dxa"/>
            </w:tcMar>
            <w:vAlign w:val="center"/>
          </w:tcPr>
          <w:p w:rsidR="00B07213" w:rsidRDefault="08BDC427" w14:paraId="6A294F6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227F8962"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1407656E"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6001754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35C2412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53624662" w14:textId="77777777">
        <w:tc>
          <w:tcPr>
            <w:tcW w:w="2400" w:type="dxa"/>
            <w:tcMar>
              <w:top w:w="60" w:type="dxa"/>
              <w:left w:w="90" w:type="dxa"/>
              <w:bottom w:w="60" w:type="dxa"/>
              <w:right w:w="90" w:type="dxa"/>
            </w:tcMar>
            <w:vAlign w:val="center"/>
          </w:tcPr>
          <w:p w:rsidRPr="00461D47" w:rsidR="00B07213" w:rsidRDefault="08BDC427" w14:paraId="43EB9042" w14:textId="77777777">
            <w:pPr>
              <w:spacing w:line="264" w:lineRule="auto"/>
              <w:rPr>
                <w:lang w:val="fr-CA"/>
              </w:rPr>
            </w:pPr>
            <w:r w:rsidRPr="00461D47">
              <w:rPr>
                <w:sz w:val="16"/>
                <w:szCs w:val="16"/>
                <w:lang w:val="fr-CA"/>
              </w:rPr>
              <w:t>Serveur MQTT et objets connectés ESP32 (partie individuelle)</w:t>
            </w:r>
          </w:p>
        </w:tc>
        <w:tc>
          <w:tcPr>
            <w:tcW w:w="1000" w:type="dxa"/>
            <w:tcMar>
              <w:top w:w="60" w:type="dxa"/>
              <w:left w:w="90" w:type="dxa"/>
              <w:bottom w:w="60" w:type="dxa"/>
              <w:right w:w="90" w:type="dxa"/>
            </w:tcMar>
            <w:vAlign w:val="center"/>
          </w:tcPr>
          <w:p w:rsidR="00B07213" w:rsidRDefault="08BDC427" w14:paraId="2CB58D3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554276A9"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6F136C7B"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0E9A7F2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432E2FC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4FA328A3" w14:textId="77777777">
        <w:tc>
          <w:tcPr>
            <w:tcW w:w="2400" w:type="dxa"/>
            <w:tcMar>
              <w:top w:w="60" w:type="dxa"/>
              <w:left w:w="90" w:type="dxa"/>
              <w:bottom w:w="60" w:type="dxa"/>
              <w:right w:w="90" w:type="dxa"/>
            </w:tcMar>
            <w:vAlign w:val="center"/>
          </w:tcPr>
          <w:p w:rsidR="00B07213" w:rsidRDefault="08BDC427" w14:paraId="5CAB6793" w14:textId="77777777">
            <w:pPr>
              <w:spacing w:line="264" w:lineRule="auto"/>
            </w:pPr>
            <w:proofErr w:type="spellStart"/>
            <w:r w:rsidRPr="08BDC427">
              <w:rPr>
                <w:sz w:val="16"/>
                <w:szCs w:val="16"/>
              </w:rPr>
              <w:t>Répartition</w:t>
            </w:r>
            <w:proofErr w:type="spellEnd"/>
            <w:r w:rsidRPr="08BDC427">
              <w:rPr>
                <w:sz w:val="16"/>
                <w:szCs w:val="16"/>
              </w:rPr>
              <w:t xml:space="preserve"> Linux/Windows 50/50 </w:t>
            </w:r>
            <w:proofErr w:type="spellStart"/>
            <w:r w:rsidRPr="08BDC427">
              <w:rPr>
                <w:sz w:val="16"/>
                <w:szCs w:val="16"/>
              </w:rPr>
              <w:t>justifiée</w:t>
            </w:r>
            <w:proofErr w:type="spellEnd"/>
          </w:p>
        </w:tc>
        <w:tc>
          <w:tcPr>
            <w:tcW w:w="1000" w:type="dxa"/>
            <w:tcMar>
              <w:top w:w="60" w:type="dxa"/>
              <w:left w:w="90" w:type="dxa"/>
              <w:bottom w:w="60" w:type="dxa"/>
              <w:right w:w="90" w:type="dxa"/>
            </w:tcMar>
            <w:vAlign w:val="center"/>
          </w:tcPr>
          <w:p w:rsidR="00B07213" w:rsidRDefault="08BDC427" w14:paraId="3C223D9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5D63C7B6"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4662132E"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13926BE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4FDCE42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0C2986D0" w14:textId="77777777">
        <w:tc>
          <w:tcPr>
            <w:tcW w:w="2400" w:type="dxa"/>
            <w:tcMar>
              <w:top w:w="60" w:type="dxa"/>
              <w:left w:w="90" w:type="dxa"/>
              <w:bottom w:w="60" w:type="dxa"/>
              <w:right w:w="90" w:type="dxa"/>
            </w:tcMar>
            <w:vAlign w:val="center"/>
          </w:tcPr>
          <w:p w:rsidRPr="00461D47" w:rsidR="00B07213" w:rsidRDefault="08BDC427" w14:paraId="0B110E7C" w14:textId="77777777">
            <w:pPr>
              <w:spacing w:line="264" w:lineRule="auto"/>
              <w:rPr>
                <w:lang w:val="fr-CA"/>
              </w:rPr>
            </w:pPr>
            <w:r w:rsidRPr="00461D47">
              <w:rPr>
                <w:sz w:val="16"/>
                <w:szCs w:val="16"/>
                <w:lang w:val="fr-CA"/>
              </w:rPr>
              <w:t>Analyse de sécurité de chaque élément installé</w:t>
            </w:r>
          </w:p>
        </w:tc>
        <w:tc>
          <w:tcPr>
            <w:tcW w:w="1000" w:type="dxa"/>
            <w:tcMar>
              <w:top w:w="60" w:type="dxa"/>
              <w:left w:w="90" w:type="dxa"/>
              <w:bottom w:w="60" w:type="dxa"/>
              <w:right w:w="90" w:type="dxa"/>
            </w:tcMar>
            <w:vAlign w:val="center"/>
          </w:tcPr>
          <w:p w:rsidR="00B07213" w:rsidRDefault="08BDC427" w14:paraId="3A14947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000" w:type="dxa"/>
            <w:tcMar>
              <w:top w:w="60" w:type="dxa"/>
              <w:left w:w="90" w:type="dxa"/>
              <w:bottom w:w="60" w:type="dxa"/>
              <w:right w:w="90" w:type="dxa"/>
            </w:tcMar>
            <w:vAlign w:val="center"/>
          </w:tcPr>
          <w:p w:rsidR="00B07213" w:rsidRDefault="00FB4A01" w14:paraId="59684435" w14:textId="77777777">
            <w:pPr>
              <w:spacing w:line="264" w:lineRule="auto"/>
              <w:jc w:val="center"/>
            </w:pPr>
            <w:r>
              <w:rPr>
                <w:sz w:val="16"/>
                <w:szCs w:val="16"/>
              </w:rPr>
              <w:t>X $/h</w:t>
            </w:r>
          </w:p>
        </w:tc>
        <w:tc>
          <w:tcPr>
            <w:tcW w:w="1600" w:type="dxa"/>
            <w:tcMar>
              <w:top w:w="60" w:type="dxa"/>
              <w:left w:w="90" w:type="dxa"/>
              <w:bottom w:w="60" w:type="dxa"/>
              <w:right w:w="90" w:type="dxa"/>
            </w:tcMar>
            <w:vAlign w:val="center"/>
          </w:tcPr>
          <w:p w:rsidR="00B07213" w:rsidRDefault="08BDC427" w14:paraId="70BE3118" w14:textId="77777777">
            <w:pPr>
              <w:spacing w:line="264" w:lineRule="auto"/>
              <w:jc w:val="center"/>
            </w:pPr>
            <w:proofErr w:type="spellStart"/>
            <w:r w:rsidRPr="08BDC427">
              <w:rPr>
                <w:sz w:val="16"/>
                <w:szCs w:val="16"/>
              </w:rPr>
              <w:t>Heures</w:t>
            </w:r>
            <w:proofErr w:type="spellEnd"/>
            <w:r w:rsidRPr="08BDC427">
              <w:rPr>
                <w:sz w:val="16"/>
                <w:szCs w:val="16"/>
              </w:rPr>
              <w:t xml:space="preserve"> × X $/h</w:t>
            </w:r>
          </w:p>
        </w:tc>
        <w:tc>
          <w:tcPr>
            <w:tcW w:w="1560" w:type="dxa"/>
            <w:tcMar>
              <w:top w:w="60" w:type="dxa"/>
              <w:left w:w="90" w:type="dxa"/>
              <w:bottom w:w="60" w:type="dxa"/>
              <w:right w:w="90" w:type="dxa"/>
            </w:tcMar>
            <w:vAlign w:val="center"/>
          </w:tcPr>
          <w:p w:rsidR="00B07213" w:rsidRDefault="08BDC427" w14:paraId="67D4D7F5"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1800" w:type="dxa"/>
            <w:tcMar>
              <w:top w:w="60" w:type="dxa"/>
              <w:left w:w="90" w:type="dxa"/>
              <w:bottom w:w="60" w:type="dxa"/>
              <w:right w:w="90" w:type="dxa"/>
            </w:tcMar>
            <w:vAlign w:val="center"/>
          </w:tcPr>
          <w:p w:rsidR="00B07213" w:rsidRDefault="08BDC427" w14:paraId="40B2CC5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bl>
    <w:p w:rsidR="00B07213" w:rsidRDefault="08BDC427" w14:paraId="53830A32" w14:textId="77777777">
      <w:pPr>
        <w:pStyle w:val="Heading2"/>
        <w:spacing w:before="300" w:after="150" w:line="360" w:lineRule="auto"/>
      </w:pPr>
      <w:bookmarkStart w:name="_Toc240289517" w:id="18"/>
      <w:r w:rsidRPr="08BDC427">
        <w:rPr>
          <w:b/>
          <w:bCs/>
          <w:color w:val="2E5395"/>
          <w:sz w:val="24"/>
          <w:szCs w:val="24"/>
        </w:rPr>
        <w:t xml:space="preserve">6.2 </w:t>
      </w:r>
      <w:proofErr w:type="spellStart"/>
      <w:r w:rsidRPr="08BDC427">
        <w:rPr>
          <w:b/>
          <w:bCs/>
          <w:color w:val="2E5395"/>
          <w:sz w:val="24"/>
          <w:szCs w:val="24"/>
        </w:rPr>
        <w:t>Coût</w:t>
      </w:r>
      <w:proofErr w:type="spellEnd"/>
      <w:r w:rsidRPr="08BDC427">
        <w:rPr>
          <w:b/>
          <w:bCs/>
          <w:color w:val="2E5395"/>
          <w:sz w:val="24"/>
          <w:szCs w:val="24"/>
        </w:rPr>
        <w:t xml:space="preserve"> de gestion du </w:t>
      </w:r>
      <w:proofErr w:type="spellStart"/>
      <w:r w:rsidRPr="08BDC427">
        <w:rPr>
          <w:b/>
          <w:bCs/>
          <w:color w:val="2E5395"/>
          <w:sz w:val="24"/>
          <w:szCs w:val="24"/>
        </w:rPr>
        <w:t>projet</w:t>
      </w:r>
      <w:bookmarkEnd w:id="18"/>
      <w:proofErr w:type="spellEnd"/>
    </w:p>
    <w:p w:rsidRPr="00461D47" w:rsidR="00B07213" w:rsidRDefault="08BDC427" w14:paraId="0929F8E5" w14:textId="77777777">
      <w:pPr>
        <w:spacing w:after="200"/>
        <w:jc w:val="both"/>
        <w:rPr>
          <w:lang w:val="fr-CA"/>
        </w:rPr>
      </w:pPr>
      <w:r w:rsidRPr="00461D47">
        <w:rPr>
          <w:lang w:val="fr-CA"/>
        </w:rPr>
        <w:t>Le coût de gestion couvre le temps des rencontres de suivi hebdomadaires (dix rencontres, semaines 6 à 15) ainsi que la saisie de données du journal réseau, du budget à jour et de l'AMDEC. Il s'ajoute au coût des douze lots techniques et ne doit pas être oublié dans l'offre chiffrée finale.</w:t>
      </w:r>
    </w:p>
    <w:p w:rsidRPr="00461D47" w:rsidR="00B07213" w:rsidRDefault="08BDC427" w14:paraId="66B8E8B1" w14:textId="77777777">
      <w:pPr>
        <w:spacing w:before="200" w:after="80" w:line="276" w:lineRule="auto"/>
        <w:rPr>
          <w:lang w:val="fr-CA"/>
        </w:rPr>
      </w:pPr>
      <w:r w:rsidRPr="00461D47">
        <w:rPr>
          <w:b/>
          <w:i/>
          <w:sz w:val="20"/>
          <w:szCs w:val="20"/>
          <w:lang w:val="fr-CA"/>
        </w:rPr>
        <w:t>Tableau 6.2 · Coût de gestion du projet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400"/>
        <w:gridCol w:w="2960"/>
        <w:gridCol w:w="2000"/>
      </w:tblGrid>
      <w:tr w:rsidR="00B07213" w:rsidTr="08BDC427" w14:paraId="6FBAF426" w14:textId="77777777">
        <w:trPr>
          <w:tblHeader/>
        </w:trPr>
        <w:tc>
          <w:tcPr>
            <w:tcW w:w="4400" w:type="dxa"/>
            <w:shd w:val="clear" w:color="auto" w:fill="1F3864"/>
            <w:tcMar>
              <w:top w:w="60" w:type="dxa"/>
              <w:left w:w="90" w:type="dxa"/>
              <w:bottom w:w="60" w:type="dxa"/>
              <w:right w:w="90" w:type="dxa"/>
            </w:tcMar>
            <w:vAlign w:val="center"/>
          </w:tcPr>
          <w:p w:rsidR="00B07213" w:rsidRDefault="08BDC427" w14:paraId="6E41320A" w14:textId="77777777">
            <w:pPr>
              <w:spacing w:line="264" w:lineRule="auto"/>
            </w:pPr>
            <w:proofErr w:type="spellStart"/>
            <w:r w:rsidRPr="08BDC427">
              <w:rPr>
                <w:b/>
                <w:bCs/>
                <w:color w:val="FFFFFF"/>
                <w:sz w:val="18"/>
                <w:szCs w:val="18"/>
              </w:rPr>
              <w:t>Activité</w:t>
            </w:r>
            <w:proofErr w:type="spellEnd"/>
            <w:r w:rsidRPr="08BDC427">
              <w:rPr>
                <w:b/>
                <w:bCs/>
                <w:color w:val="FFFFFF"/>
                <w:sz w:val="18"/>
                <w:szCs w:val="18"/>
              </w:rPr>
              <w:t xml:space="preserve"> de gestion</w:t>
            </w:r>
          </w:p>
        </w:tc>
        <w:tc>
          <w:tcPr>
            <w:tcW w:w="2960" w:type="dxa"/>
            <w:shd w:val="clear" w:color="auto" w:fill="1F3864"/>
            <w:tcMar>
              <w:top w:w="60" w:type="dxa"/>
              <w:left w:w="90" w:type="dxa"/>
              <w:bottom w:w="60" w:type="dxa"/>
              <w:right w:w="90" w:type="dxa"/>
            </w:tcMar>
            <w:vAlign w:val="center"/>
          </w:tcPr>
          <w:p w:rsidR="00B07213" w:rsidRDefault="08BDC427" w14:paraId="0415F6C0" w14:textId="77777777">
            <w:pPr>
              <w:spacing w:line="264" w:lineRule="auto"/>
            </w:pPr>
            <w:proofErr w:type="spellStart"/>
            <w:r w:rsidRPr="08BDC427">
              <w:rPr>
                <w:b/>
                <w:bCs/>
                <w:color w:val="FFFFFF"/>
                <w:sz w:val="18"/>
                <w:szCs w:val="18"/>
              </w:rPr>
              <w:t>Taux</w:t>
            </w:r>
            <w:proofErr w:type="spellEnd"/>
            <w:r w:rsidRPr="08BDC427">
              <w:rPr>
                <w:b/>
                <w:bCs/>
                <w:color w:val="FFFFFF"/>
                <w:sz w:val="18"/>
                <w:szCs w:val="18"/>
              </w:rPr>
              <w:t xml:space="preserve"> </w:t>
            </w:r>
            <w:proofErr w:type="spellStart"/>
            <w:r w:rsidRPr="08BDC427">
              <w:rPr>
                <w:b/>
                <w:bCs/>
                <w:color w:val="FFFFFF"/>
                <w:sz w:val="18"/>
                <w:szCs w:val="18"/>
              </w:rPr>
              <w:t>horaire</w:t>
            </w:r>
            <w:proofErr w:type="spellEnd"/>
          </w:p>
        </w:tc>
        <w:tc>
          <w:tcPr>
            <w:tcW w:w="2000" w:type="dxa"/>
            <w:shd w:val="clear" w:color="auto" w:fill="1F3864"/>
            <w:tcMar>
              <w:top w:w="60" w:type="dxa"/>
              <w:left w:w="90" w:type="dxa"/>
              <w:bottom w:w="60" w:type="dxa"/>
              <w:right w:w="90" w:type="dxa"/>
            </w:tcMar>
            <w:vAlign w:val="center"/>
          </w:tcPr>
          <w:p w:rsidR="00B07213" w:rsidRDefault="08BDC427" w14:paraId="34D3A443" w14:textId="77777777">
            <w:pPr>
              <w:spacing w:line="264" w:lineRule="auto"/>
            </w:pPr>
            <w:proofErr w:type="spellStart"/>
            <w:r w:rsidRPr="08BDC427">
              <w:rPr>
                <w:b/>
                <w:bCs/>
                <w:color w:val="FFFFFF"/>
                <w:sz w:val="18"/>
                <w:szCs w:val="18"/>
              </w:rPr>
              <w:t>Coût</w:t>
            </w:r>
            <w:proofErr w:type="spellEnd"/>
            <w:r w:rsidRPr="08BDC427">
              <w:rPr>
                <w:b/>
                <w:bCs/>
                <w:color w:val="FFFFFF"/>
                <w:sz w:val="18"/>
                <w:szCs w:val="18"/>
              </w:rPr>
              <w:t xml:space="preserve"> </w:t>
            </w:r>
            <w:proofErr w:type="spellStart"/>
            <w:r w:rsidRPr="08BDC427">
              <w:rPr>
                <w:b/>
                <w:bCs/>
                <w:color w:val="FFFFFF"/>
                <w:sz w:val="18"/>
                <w:szCs w:val="18"/>
              </w:rPr>
              <w:t>estimé</w:t>
            </w:r>
            <w:proofErr w:type="spellEnd"/>
          </w:p>
        </w:tc>
      </w:tr>
      <w:tr w:rsidR="00B07213" w:rsidTr="08BDC427" w14:paraId="51056DF2" w14:textId="77777777">
        <w:tc>
          <w:tcPr>
            <w:tcW w:w="4400" w:type="dxa"/>
            <w:tcMar>
              <w:top w:w="60" w:type="dxa"/>
              <w:left w:w="90" w:type="dxa"/>
              <w:bottom w:w="60" w:type="dxa"/>
              <w:right w:w="90" w:type="dxa"/>
            </w:tcMar>
            <w:vAlign w:val="center"/>
          </w:tcPr>
          <w:p w:rsidRPr="00461D47" w:rsidR="00B07213" w:rsidRDefault="08BDC427" w14:paraId="0E758878" w14:textId="77777777">
            <w:pPr>
              <w:spacing w:line="264" w:lineRule="auto"/>
              <w:rPr>
                <w:lang w:val="fr-CA"/>
              </w:rPr>
            </w:pPr>
            <w:r w:rsidRPr="00461D47">
              <w:rPr>
                <w:sz w:val="16"/>
                <w:szCs w:val="16"/>
                <w:lang w:val="fr-CA"/>
              </w:rPr>
              <w:t>Rencontres de suivi hebdomadaires (10 semaines × durée à déterminer)</w:t>
            </w:r>
          </w:p>
        </w:tc>
        <w:tc>
          <w:tcPr>
            <w:tcW w:w="2960" w:type="dxa"/>
            <w:tcMar>
              <w:top w:w="60" w:type="dxa"/>
              <w:left w:w="90" w:type="dxa"/>
              <w:bottom w:w="60" w:type="dxa"/>
              <w:right w:w="90" w:type="dxa"/>
            </w:tcMar>
            <w:vAlign w:val="center"/>
          </w:tcPr>
          <w:p w:rsidR="00B07213" w:rsidRDefault="00FB4A01" w14:paraId="217157E4" w14:textId="77777777">
            <w:pPr>
              <w:spacing w:line="264" w:lineRule="auto"/>
              <w:jc w:val="center"/>
            </w:pPr>
            <w:r>
              <w:rPr>
                <w:sz w:val="16"/>
                <w:szCs w:val="16"/>
              </w:rPr>
              <w:t>X $/h</w:t>
            </w:r>
          </w:p>
        </w:tc>
        <w:tc>
          <w:tcPr>
            <w:tcW w:w="2000" w:type="dxa"/>
            <w:tcMar>
              <w:top w:w="60" w:type="dxa"/>
              <w:left w:w="90" w:type="dxa"/>
              <w:bottom w:w="60" w:type="dxa"/>
              <w:right w:w="90" w:type="dxa"/>
            </w:tcMar>
            <w:vAlign w:val="center"/>
          </w:tcPr>
          <w:p w:rsidR="00B07213" w:rsidRDefault="08BDC427" w14:paraId="1DF0732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r w:rsidR="00B07213" w:rsidTr="08BDC427" w14:paraId="1E222785" w14:textId="77777777">
        <w:tc>
          <w:tcPr>
            <w:tcW w:w="4400" w:type="dxa"/>
            <w:tcMar>
              <w:top w:w="60" w:type="dxa"/>
              <w:left w:w="90" w:type="dxa"/>
              <w:bottom w:w="60" w:type="dxa"/>
              <w:right w:w="90" w:type="dxa"/>
            </w:tcMar>
            <w:vAlign w:val="center"/>
          </w:tcPr>
          <w:p w:rsidRPr="00461D47" w:rsidR="00B07213" w:rsidRDefault="08BDC427" w14:paraId="11BE6644" w14:textId="77777777">
            <w:pPr>
              <w:spacing w:line="264" w:lineRule="auto"/>
              <w:rPr>
                <w:lang w:val="fr-CA"/>
              </w:rPr>
            </w:pPr>
            <w:r w:rsidRPr="00461D47">
              <w:rPr>
                <w:sz w:val="16"/>
                <w:szCs w:val="16"/>
                <w:lang w:val="fr-CA"/>
              </w:rPr>
              <w:t>Saisie de données (journal réseau, budget à jour, AMDEC)</w:t>
            </w:r>
          </w:p>
        </w:tc>
        <w:tc>
          <w:tcPr>
            <w:tcW w:w="2960" w:type="dxa"/>
            <w:tcMar>
              <w:top w:w="60" w:type="dxa"/>
              <w:left w:w="90" w:type="dxa"/>
              <w:bottom w:w="60" w:type="dxa"/>
              <w:right w:w="90" w:type="dxa"/>
            </w:tcMar>
            <w:vAlign w:val="center"/>
          </w:tcPr>
          <w:p w:rsidR="00B07213" w:rsidRDefault="00FB4A01" w14:paraId="7C006B42" w14:textId="77777777">
            <w:pPr>
              <w:spacing w:line="264" w:lineRule="auto"/>
              <w:jc w:val="center"/>
            </w:pPr>
            <w:r>
              <w:rPr>
                <w:sz w:val="16"/>
                <w:szCs w:val="16"/>
              </w:rPr>
              <w:t>X $/h</w:t>
            </w:r>
          </w:p>
        </w:tc>
        <w:tc>
          <w:tcPr>
            <w:tcW w:w="2000" w:type="dxa"/>
            <w:tcMar>
              <w:top w:w="60" w:type="dxa"/>
              <w:left w:w="90" w:type="dxa"/>
              <w:bottom w:w="60" w:type="dxa"/>
              <w:right w:w="90" w:type="dxa"/>
            </w:tcMar>
            <w:vAlign w:val="center"/>
          </w:tcPr>
          <w:p w:rsidR="00B07213" w:rsidRDefault="08BDC427" w14:paraId="3535C18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r>
    </w:tbl>
    <w:p w:rsidRPr="00461D47" w:rsidR="00B07213" w:rsidRDefault="08BDC427" w14:paraId="6D484953" w14:textId="77777777">
      <w:pPr>
        <w:pStyle w:val="Heading2"/>
        <w:spacing w:before="300" w:after="150" w:line="360" w:lineRule="auto"/>
        <w:rPr>
          <w:lang w:val="fr-CA"/>
        </w:rPr>
      </w:pPr>
      <w:bookmarkStart w:name="_Toc240289518" w:id="19"/>
      <w:r w:rsidRPr="00461D47">
        <w:rPr>
          <w:b/>
          <w:color w:val="2E5395"/>
          <w:sz w:val="24"/>
          <w:szCs w:val="24"/>
          <w:lang w:val="fr-CA"/>
        </w:rPr>
        <w:t>6.3 Coût interne (entreprise) et coût client</w:t>
      </w:r>
      <w:bookmarkEnd w:id="19"/>
    </w:p>
    <w:p w:rsidRPr="00461D47" w:rsidR="00B07213" w:rsidRDefault="08BDC427" w14:paraId="0AA64047" w14:textId="77777777">
      <w:pPr>
        <w:spacing w:after="200"/>
        <w:jc w:val="both"/>
        <w:rPr>
          <w:lang w:val="fr-CA"/>
        </w:rPr>
      </w:pPr>
      <w:r w:rsidRPr="00461D47">
        <w:rPr>
          <w:lang w:val="fr-CA"/>
        </w:rPr>
        <w:t>Le cours distingue le coût du personnel pour l'entreprise (le taux horaire réel de l'équipe, X $/h dans les tableaux ci-dessus) du coût du personnel facturé au client, qui ajoute les charges et la marge de l'entreprise, comme vu au cours 7. L'équipe devra fixer les deux taux et présenter, dans la version finale du budget, le total au coût interne ainsi que l'offre chiffrée transmise au client fictif.</w:t>
      </w:r>
    </w:p>
    <w:p w:rsidRPr="00461D47" w:rsidR="00B07213" w:rsidRDefault="08BDC427" w14:paraId="540191B8" w14:textId="77777777">
      <w:pPr>
        <w:pStyle w:val="Heading1"/>
        <w:spacing w:before="400" w:after="200" w:line="360" w:lineRule="auto"/>
        <w:rPr>
          <w:lang w:val="fr-CA"/>
        </w:rPr>
      </w:pPr>
      <w:bookmarkStart w:name="_Toc240289519" w:id="20"/>
      <w:r w:rsidRPr="00461D47">
        <w:rPr>
          <w:b/>
          <w:color w:val="1F3864"/>
          <w:sz w:val="28"/>
          <w:szCs w:val="28"/>
          <w:lang w:val="fr-CA"/>
        </w:rPr>
        <w:t>7. Budget à jour (évolution hebdomadaire)</w:t>
      </w:r>
      <w:bookmarkEnd w:id="20"/>
    </w:p>
    <w:p w:rsidRPr="00461D47" w:rsidR="00B07213" w:rsidRDefault="08BDC427" w14:paraId="10BA6EEE" w14:textId="77777777">
      <w:pPr>
        <w:spacing w:after="200"/>
        <w:jc w:val="both"/>
        <w:rPr>
          <w:lang w:val="fr-CA"/>
        </w:rPr>
      </w:pPr>
      <w:r w:rsidRPr="00461D47">
        <w:rPr>
          <w:lang w:val="fr-CA"/>
        </w:rPr>
        <w:t>Ce tableau sera mis à jour chaque semaine pendant l'implantation (semaines 6 à 15) pour suivre l'écart entre le budget prévu et le budget réel, comme l'exige le gabarit. Il est initialisé ici et reste à alimenter au fil des rencontres de suivi.</w:t>
      </w:r>
    </w:p>
    <w:p w:rsidR="00B07213" w:rsidRDefault="08BDC427" w14:paraId="791E68C9" w14:textId="77777777">
      <w:pPr>
        <w:spacing w:before="200" w:after="80" w:line="276" w:lineRule="auto"/>
      </w:pPr>
      <w:r w:rsidRPr="08BDC427">
        <w:rPr>
          <w:b/>
          <w:bCs/>
          <w:i/>
          <w:iCs/>
          <w:sz w:val="20"/>
          <w:szCs w:val="20"/>
        </w:rPr>
        <w:t xml:space="preserve">Tableau 7.1 · </w:t>
      </w:r>
      <w:proofErr w:type="spellStart"/>
      <w:r w:rsidRPr="08BDC427">
        <w:rPr>
          <w:b/>
          <w:bCs/>
          <w:i/>
          <w:iCs/>
          <w:sz w:val="20"/>
          <w:szCs w:val="20"/>
        </w:rPr>
        <w:t>Suivi</w:t>
      </w:r>
      <w:proofErr w:type="spellEnd"/>
      <w:r w:rsidRPr="08BDC427">
        <w:rPr>
          <w:b/>
          <w:bCs/>
          <w:i/>
          <w:iCs/>
          <w:sz w:val="20"/>
          <w:szCs w:val="20"/>
        </w:rPr>
        <w:t xml:space="preserve"> </w:t>
      </w:r>
      <w:proofErr w:type="spellStart"/>
      <w:r w:rsidRPr="08BDC427">
        <w:rPr>
          <w:b/>
          <w:bCs/>
          <w:i/>
          <w:iCs/>
          <w:sz w:val="20"/>
          <w:szCs w:val="20"/>
        </w:rPr>
        <w:t>budgétaire</w:t>
      </w:r>
      <w:proofErr w:type="spellEnd"/>
      <w:r w:rsidRPr="08BDC427">
        <w:rPr>
          <w:b/>
          <w:bCs/>
          <w:i/>
          <w:iCs/>
          <w:sz w:val="20"/>
          <w:szCs w:val="20"/>
        </w:rPr>
        <w:t xml:space="preserve"> </w:t>
      </w:r>
      <w:proofErr w:type="spellStart"/>
      <w:r w:rsidRPr="08BDC427">
        <w:rPr>
          <w:b/>
          <w:bCs/>
          <w:i/>
          <w:iCs/>
          <w:sz w:val="20"/>
          <w:szCs w:val="20"/>
        </w:rPr>
        <w:t>hebdomadaire</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B07213" w:rsidTr="08BDC427" w14:paraId="5448448B" w14:textId="77777777">
        <w:trPr>
          <w:tblHeader/>
        </w:trPr>
        <w:tc>
          <w:tcPr>
            <w:tcW w:w="1200" w:type="dxa"/>
            <w:shd w:val="clear" w:color="auto" w:fill="1F3864"/>
            <w:tcMar>
              <w:top w:w="60" w:type="dxa"/>
              <w:left w:w="90" w:type="dxa"/>
              <w:bottom w:w="60" w:type="dxa"/>
              <w:right w:w="90" w:type="dxa"/>
            </w:tcMar>
            <w:vAlign w:val="center"/>
          </w:tcPr>
          <w:p w:rsidR="00B07213" w:rsidRDefault="08BDC427" w14:paraId="6C2ACA08" w14:textId="77777777">
            <w:pPr>
              <w:spacing w:line="264" w:lineRule="auto"/>
            </w:pPr>
            <w:proofErr w:type="spellStart"/>
            <w:r w:rsidRPr="08BDC427">
              <w:rPr>
                <w:b/>
                <w:bCs/>
                <w:color w:val="FFFFFF"/>
                <w:sz w:val="18"/>
                <w:szCs w:val="18"/>
              </w:rPr>
              <w:t>Semaine</w:t>
            </w:r>
            <w:proofErr w:type="spellEnd"/>
          </w:p>
        </w:tc>
        <w:tc>
          <w:tcPr>
            <w:tcW w:w="2040" w:type="dxa"/>
            <w:shd w:val="clear" w:color="auto" w:fill="1F3864"/>
            <w:tcMar>
              <w:top w:w="60" w:type="dxa"/>
              <w:left w:w="90" w:type="dxa"/>
              <w:bottom w:w="60" w:type="dxa"/>
              <w:right w:w="90" w:type="dxa"/>
            </w:tcMar>
            <w:vAlign w:val="center"/>
          </w:tcPr>
          <w:p w:rsidR="00B07213" w:rsidRDefault="08BDC427" w14:paraId="718D4A7A" w14:textId="77777777">
            <w:pPr>
              <w:spacing w:line="264" w:lineRule="auto"/>
            </w:pPr>
            <w:r w:rsidRPr="08BDC427">
              <w:rPr>
                <w:b/>
                <w:bCs/>
                <w:color w:val="FFFFFF"/>
                <w:sz w:val="18"/>
                <w:szCs w:val="18"/>
              </w:rPr>
              <w:t xml:space="preserve">Budget </w:t>
            </w:r>
            <w:proofErr w:type="spellStart"/>
            <w:r w:rsidRPr="08BDC427">
              <w:rPr>
                <w:b/>
                <w:bCs/>
                <w:color w:val="FFFFFF"/>
                <w:sz w:val="18"/>
                <w:szCs w:val="18"/>
              </w:rPr>
              <w:t>prévu</w:t>
            </w:r>
            <w:proofErr w:type="spellEnd"/>
            <w:r w:rsidRPr="08BDC427">
              <w:rPr>
                <w:b/>
                <w:bCs/>
                <w:color w:val="FFFFFF"/>
                <w:sz w:val="18"/>
                <w:szCs w:val="18"/>
              </w:rPr>
              <w:t xml:space="preserve"> </w:t>
            </w:r>
            <w:proofErr w:type="spellStart"/>
            <w:r w:rsidRPr="08BDC427">
              <w:rPr>
                <w:b/>
                <w:bCs/>
                <w:color w:val="FFFFFF"/>
                <w:sz w:val="18"/>
                <w:szCs w:val="18"/>
              </w:rPr>
              <w:t>cumulatif</w:t>
            </w:r>
            <w:proofErr w:type="spellEnd"/>
          </w:p>
        </w:tc>
        <w:tc>
          <w:tcPr>
            <w:tcW w:w="2040" w:type="dxa"/>
            <w:shd w:val="clear" w:color="auto" w:fill="1F3864"/>
            <w:tcMar>
              <w:top w:w="60" w:type="dxa"/>
              <w:left w:w="90" w:type="dxa"/>
              <w:bottom w:w="60" w:type="dxa"/>
              <w:right w:w="90" w:type="dxa"/>
            </w:tcMar>
            <w:vAlign w:val="center"/>
          </w:tcPr>
          <w:p w:rsidR="00B07213" w:rsidRDefault="08BDC427" w14:paraId="10E8C038" w14:textId="77777777">
            <w:pPr>
              <w:spacing w:line="264" w:lineRule="auto"/>
            </w:pPr>
            <w:r w:rsidRPr="08BDC427">
              <w:rPr>
                <w:b/>
                <w:bCs/>
                <w:color w:val="FFFFFF"/>
                <w:sz w:val="18"/>
                <w:szCs w:val="18"/>
              </w:rPr>
              <w:t xml:space="preserve">Budget </w:t>
            </w:r>
            <w:proofErr w:type="spellStart"/>
            <w:r w:rsidRPr="08BDC427">
              <w:rPr>
                <w:b/>
                <w:bCs/>
                <w:color w:val="FFFFFF"/>
                <w:sz w:val="18"/>
                <w:szCs w:val="18"/>
              </w:rPr>
              <w:t>réel</w:t>
            </w:r>
            <w:proofErr w:type="spellEnd"/>
            <w:r w:rsidRPr="08BDC427">
              <w:rPr>
                <w:b/>
                <w:bCs/>
                <w:color w:val="FFFFFF"/>
                <w:sz w:val="18"/>
                <w:szCs w:val="18"/>
              </w:rPr>
              <w:t xml:space="preserve"> </w:t>
            </w:r>
            <w:proofErr w:type="spellStart"/>
            <w:r w:rsidRPr="08BDC427">
              <w:rPr>
                <w:b/>
                <w:bCs/>
                <w:color w:val="FFFFFF"/>
                <w:sz w:val="18"/>
                <w:szCs w:val="18"/>
              </w:rPr>
              <w:t>cumulatif</w:t>
            </w:r>
            <w:proofErr w:type="spellEnd"/>
          </w:p>
        </w:tc>
        <w:tc>
          <w:tcPr>
            <w:tcW w:w="2040" w:type="dxa"/>
            <w:shd w:val="clear" w:color="auto" w:fill="1F3864"/>
            <w:tcMar>
              <w:top w:w="60" w:type="dxa"/>
              <w:left w:w="90" w:type="dxa"/>
              <w:bottom w:w="60" w:type="dxa"/>
              <w:right w:w="90" w:type="dxa"/>
            </w:tcMar>
            <w:vAlign w:val="center"/>
          </w:tcPr>
          <w:p w:rsidR="00B07213" w:rsidRDefault="08BDC427" w14:paraId="1A399895" w14:textId="77777777">
            <w:pPr>
              <w:spacing w:line="264" w:lineRule="auto"/>
            </w:pPr>
            <w:proofErr w:type="spellStart"/>
            <w:r w:rsidRPr="08BDC427">
              <w:rPr>
                <w:b/>
                <w:bCs/>
                <w:color w:val="FFFFFF"/>
                <w:sz w:val="18"/>
                <w:szCs w:val="18"/>
              </w:rPr>
              <w:t>Écart</w:t>
            </w:r>
            <w:proofErr w:type="spellEnd"/>
          </w:p>
        </w:tc>
        <w:tc>
          <w:tcPr>
            <w:tcW w:w="2040" w:type="dxa"/>
            <w:shd w:val="clear" w:color="auto" w:fill="1F3864"/>
            <w:tcMar>
              <w:top w:w="60" w:type="dxa"/>
              <w:left w:w="90" w:type="dxa"/>
              <w:bottom w:w="60" w:type="dxa"/>
              <w:right w:w="90" w:type="dxa"/>
            </w:tcMar>
            <w:vAlign w:val="center"/>
          </w:tcPr>
          <w:p w:rsidR="00B07213" w:rsidRDefault="08BDC427" w14:paraId="0184D826" w14:textId="77777777">
            <w:pPr>
              <w:spacing w:line="264" w:lineRule="auto"/>
            </w:pPr>
            <w:proofErr w:type="spellStart"/>
            <w:r w:rsidRPr="08BDC427">
              <w:rPr>
                <w:b/>
                <w:bCs/>
                <w:color w:val="FFFFFF"/>
                <w:sz w:val="18"/>
                <w:szCs w:val="18"/>
              </w:rPr>
              <w:t>Commentaire</w:t>
            </w:r>
            <w:proofErr w:type="spellEnd"/>
          </w:p>
        </w:tc>
      </w:tr>
      <w:tr w:rsidR="00B07213" w:rsidTr="08BDC427" w14:paraId="4359DFB7" w14:textId="77777777">
        <w:tc>
          <w:tcPr>
            <w:tcW w:w="1200" w:type="dxa"/>
            <w:tcMar>
              <w:top w:w="60" w:type="dxa"/>
              <w:left w:w="90" w:type="dxa"/>
              <w:bottom w:w="60" w:type="dxa"/>
              <w:right w:w="90" w:type="dxa"/>
            </w:tcMar>
            <w:vAlign w:val="center"/>
          </w:tcPr>
          <w:p w:rsidR="00B07213" w:rsidRDefault="00FB4A01" w14:paraId="1946A7AE" w14:textId="77777777">
            <w:pPr>
              <w:spacing w:line="264" w:lineRule="auto"/>
              <w:jc w:val="center"/>
            </w:pPr>
            <w:r>
              <w:rPr>
                <w:sz w:val="18"/>
                <w:szCs w:val="18"/>
              </w:rPr>
              <w:t>6</w:t>
            </w:r>
          </w:p>
        </w:tc>
        <w:tc>
          <w:tcPr>
            <w:tcW w:w="2040" w:type="dxa"/>
            <w:tcMar>
              <w:top w:w="60" w:type="dxa"/>
              <w:left w:w="90" w:type="dxa"/>
              <w:bottom w:w="60" w:type="dxa"/>
              <w:right w:w="90" w:type="dxa"/>
            </w:tcMar>
            <w:vAlign w:val="center"/>
          </w:tcPr>
          <w:p w:rsidR="00B07213" w:rsidRDefault="08BDC427" w14:paraId="7F51407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4C53941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4EC82F6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6A05A809" w14:textId="77777777">
            <w:pPr>
              <w:spacing w:line="264" w:lineRule="auto"/>
            </w:pPr>
          </w:p>
        </w:tc>
      </w:tr>
      <w:tr w:rsidR="00B07213" w:rsidTr="08BDC427" w14:paraId="361C4830" w14:textId="77777777">
        <w:tc>
          <w:tcPr>
            <w:tcW w:w="1200" w:type="dxa"/>
            <w:tcMar>
              <w:top w:w="60" w:type="dxa"/>
              <w:left w:w="90" w:type="dxa"/>
              <w:bottom w:w="60" w:type="dxa"/>
              <w:right w:w="90" w:type="dxa"/>
            </w:tcMar>
            <w:vAlign w:val="center"/>
          </w:tcPr>
          <w:p w:rsidR="00B07213" w:rsidRDefault="00FB4A01" w14:paraId="6F74D8FD" w14:textId="77777777">
            <w:pPr>
              <w:spacing w:line="264" w:lineRule="auto"/>
              <w:jc w:val="center"/>
            </w:pPr>
            <w:r>
              <w:rPr>
                <w:sz w:val="18"/>
                <w:szCs w:val="18"/>
              </w:rPr>
              <w:t>7</w:t>
            </w:r>
          </w:p>
        </w:tc>
        <w:tc>
          <w:tcPr>
            <w:tcW w:w="2040" w:type="dxa"/>
            <w:tcMar>
              <w:top w:w="60" w:type="dxa"/>
              <w:left w:w="90" w:type="dxa"/>
              <w:bottom w:w="60" w:type="dxa"/>
              <w:right w:w="90" w:type="dxa"/>
            </w:tcMar>
            <w:vAlign w:val="center"/>
          </w:tcPr>
          <w:p w:rsidR="00B07213" w:rsidRDefault="08BDC427" w14:paraId="280CF2C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4B78468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2AAA56A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5A39BBE3" w14:textId="77777777">
            <w:pPr>
              <w:spacing w:line="264" w:lineRule="auto"/>
            </w:pPr>
          </w:p>
        </w:tc>
      </w:tr>
      <w:tr w:rsidR="00B07213" w:rsidTr="08BDC427" w14:paraId="7ECACF89" w14:textId="77777777">
        <w:tc>
          <w:tcPr>
            <w:tcW w:w="1200" w:type="dxa"/>
            <w:tcMar>
              <w:top w:w="60" w:type="dxa"/>
              <w:left w:w="90" w:type="dxa"/>
              <w:bottom w:w="60" w:type="dxa"/>
              <w:right w:w="90" w:type="dxa"/>
            </w:tcMar>
            <w:vAlign w:val="center"/>
          </w:tcPr>
          <w:p w:rsidR="00B07213" w:rsidRDefault="00FB4A01" w14:paraId="49832D11" w14:textId="77777777">
            <w:pPr>
              <w:spacing w:line="264" w:lineRule="auto"/>
              <w:jc w:val="center"/>
            </w:pPr>
            <w:r>
              <w:rPr>
                <w:sz w:val="18"/>
                <w:szCs w:val="18"/>
              </w:rPr>
              <w:t>8</w:t>
            </w:r>
          </w:p>
        </w:tc>
        <w:tc>
          <w:tcPr>
            <w:tcW w:w="2040" w:type="dxa"/>
            <w:tcMar>
              <w:top w:w="60" w:type="dxa"/>
              <w:left w:w="90" w:type="dxa"/>
              <w:bottom w:w="60" w:type="dxa"/>
              <w:right w:w="90" w:type="dxa"/>
            </w:tcMar>
            <w:vAlign w:val="center"/>
          </w:tcPr>
          <w:p w:rsidR="00B07213" w:rsidRDefault="08BDC427" w14:paraId="38A1BBD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1BA2AFD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12D96030"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41C8F396" w14:textId="77777777">
            <w:pPr>
              <w:spacing w:line="264" w:lineRule="auto"/>
            </w:pPr>
          </w:p>
        </w:tc>
      </w:tr>
      <w:tr w:rsidR="00B07213" w:rsidTr="08BDC427" w14:paraId="58CD30CC" w14:textId="77777777">
        <w:tc>
          <w:tcPr>
            <w:tcW w:w="1200" w:type="dxa"/>
            <w:tcMar>
              <w:top w:w="60" w:type="dxa"/>
              <w:left w:w="90" w:type="dxa"/>
              <w:bottom w:w="60" w:type="dxa"/>
              <w:right w:w="90" w:type="dxa"/>
            </w:tcMar>
            <w:vAlign w:val="center"/>
          </w:tcPr>
          <w:p w:rsidR="00B07213" w:rsidRDefault="00FB4A01" w14:paraId="42124560" w14:textId="77777777">
            <w:pPr>
              <w:spacing w:line="264" w:lineRule="auto"/>
              <w:jc w:val="center"/>
            </w:pPr>
            <w:r>
              <w:rPr>
                <w:sz w:val="18"/>
                <w:szCs w:val="18"/>
              </w:rPr>
              <w:t>9</w:t>
            </w:r>
          </w:p>
        </w:tc>
        <w:tc>
          <w:tcPr>
            <w:tcW w:w="2040" w:type="dxa"/>
            <w:tcMar>
              <w:top w:w="60" w:type="dxa"/>
              <w:left w:w="90" w:type="dxa"/>
              <w:bottom w:w="60" w:type="dxa"/>
              <w:right w:w="90" w:type="dxa"/>
            </w:tcMar>
            <w:vAlign w:val="center"/>
          </w:tcPr>
          <w:p w:rsidR="00B07213" w:rsidRDefault="08BDC427" w14:paraId="47A6E10C"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0828F3F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20526EE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72A3D3EC" w14:textId="77777777">
            <w:pPr>
              <w:spacing w:line="264" w:lineRule="auto"/>
            </w:pPr>
          </w:p>
        </w:tc>
      </w:tr>
      <w:tr w:rsidR="00B07213" w:rsidTr="08BDC427" w14:paraId="7FD8BE8C" w14:textId="77777777">
        <w:tc>
          <w:tcPr>
            <w:tcW w:w="1200" w:type="dxa"/>
            <w:tcMar>
              <w:top w:w="60" w:type="dxa"/>
              <w:left w:w="90" w:type="dxa"/>
              <w:bottom w:w="60" w:type="dxa"/>
              <w:right w:w="90" w:type="dxa"/>
            </w:tcMar>
            <w:vAlign w:val="center"/>
          </w:tcPr>
          <w:p w:rsidR="00B07213" w:rsidRDefault="00FB4A01" w14:paraId="3E1FE5D4" w14:textId="77777777">
            <w:pPr>
              <w:spacing w:line="264" w:lineRule="auto"/>
              <w:jc w:val="center"/>
            </w:pPr>
            <w:r>
              <w:rPr>
                <w:sz w:val="18"/>
                <w:szCs w:val="18"/>
              </w:rPr>
              <w:t>10</w:t>
            </w:r>
          </w:p>
        </w:tc>
        <w:tc>
          <w:tcPr>
            <w:tcW w:w="2040" w:type="dxa"/>
            <w:tcMar>
              <w:top w:w="60" w:type="dxa"/>
              <w:left w:w="90" w:type="dxa"/>
              <w:bottom w:w="60" w:type="dxa"/>
              <w:right w:w="90" w:type="dxa"/>
            </w:tcMar>
            <w:vAlign w:val="center"/>
          </w:tcPr>
          <w:p w:rsidR="00B07213" w:rsidRDefault="08BDC427" w14:paraId="2810C17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1F35492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5D4D013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0D0B940D" w14:textId="77777777">
            <w:pPr>
              <w:spacing w:line="264" w:lineRule="auto"/>
            </w:pPr>
          </w:p>
        </w:tc>
      </w:tr>
      <w:tr w:rsidR="00B07213" w:rsidTr="08BDC427" w14:paraId="0F5A2A8E" w14:textId="77777777">
        <w:tc>
          <w:tcPr>
            <w:tcW w:w="1200" w:type="dxa"/>
            <w:tcMar>
              <w:top w:w="60" w:type="dxa"/>
              <w:left w:w="90" w:type="dxa"/>
              <w:bottom w:w="60" w:type="dxa"/>
              <w:right w:w="90" w:type="dxa"/>
            </w:tcMar>
            <w:vAlign w:val="center"/>
          </w:tcPr>
          <w:p w:rsidR="00B07213" w:rsidRDefault="00FB4A01" w14:paraId="7A622172" w14:textId="77777777">
            <w:pPr>
              <w:spacing w:line="264" w:lineRule="auto"/>
              <w:jc w:val="center"/>
            </w:pPr>
            <w:r>
              <w:rPr>
                <w:sz w:val="18"/>
                <w:szCs w:val="18"/>
              </w:rPr>
              <w:t>11</w:t>
            </w:r>
          </w:p>
        </w:tc>
        <w:tc>
          <w:tcPr>
            <w:tcW w:w="2040" w:type="dxa"/>
            <w:tcMar>
              <w:top w:w="60" w:type="dxa"/>
              <w:left w:w="90" w:type="dxa"/>
              <w:bottom w:w="60" w:type="dxa"/>
              <w:right w:w="90" w:type="dxa"/>
            </w:tcMar>
            <w:vAlign w:val="center"/>
          </w:tcPr>
          <w:p w:rsidR="00B07213" w:rsidRDefault="08BDC427" w14:paraId="70347A4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2771B11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6DD3A4E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0E27B00A" w14:textId="77777777">
            <w:pPr>
              <w:spacing w:line="264" w:lineRule="auto"/>
            </w:pPr>
          </w:p>
        </w:tc>
      </w:tr>
      <w:tr w:rsidR="00B07213" w:rsidTr="08BDC427" w14:paraId="69C42DFD" w14:textId="77777777">
        <w:tc>
          <w:tcPr>
            <w:tcW w:w="1200" w:type="dxa"/>
            <w:tcMar>
              <w:top w:w="60" w:type="dxa"/>
              <w:left w:w="90" w:type="dxa"/>
              <w:bottom w:w="60" w:type="dxa"/>
              <w:right w:w="90" w:type="dxa"/>
            </w:tcMar>
            <w:vAlign w:val="center"/>
          </w:tcPr>
          <w:p w:rsidR="00B07213" w:rsidRDefault="00FB4A01" w14:paraId="394C502F" w14:textId="77777777">
            <w:pPr>
              <w:spacing w:line="264" w:lineRule="auto"/>
              <w:jc w:val="center"/>
            </w:pPr>
            <w:r>
              <w:rPr>
                <w:sz w:val="18"/>
                <w:szCs w:val="18"/>
              </w:rPr>
              <w:t>12</w:t>
            </w:r>
          </w:p>
        </w:tc>
        <w:tc>
          <w:tcPr>
            <w:tcW w:w="2040" w:type="dxa"/>
            <w:tcMar>
              <w:top w:w="60" w:type="dxa"/>
              <w:left w:w="90" w:type="dxa"/>
              <w:bottom w:w="60" w:type="dxa"/>
              <w:right w:w="90" w:type="dxa"/>
            </w:tcMar>
            <w:vAlign w:val="center"/>
          </w:tcPr>
          <w:p w:rsidR="00B07213" w:rsidRDefault="08BDC427" w14:paraId="185A8DFC"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057952F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66D7AB9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60061E4C" w14:textId="77777777">
            <w:pPr>
              <w:spacing w:line="264" w:lineRule="auto"/>
            </w:pPr>
          </w:p>
        </w:tc>
      </w:tr>
      <w:tr w:rsidR="00B07213" w:rsidTr="08BDC427" w14:paraId="61B2441C" w14:textId="77777777">
        <w:tc>
          <w:tcPr>
            <w:tcW w:w="1200" w:type="dxa"/>
            <w:tcMar>
              <w:top w:w="60" w:type="dxa"/>
              <w:left w:w="90" w:type="dxa"/>
              <w:bottom w:w="60" w:type="dxa"/>
              <w:right w:w="90" w:type="dxa"/>
            </w:tcMar>
            <w:vAlign w:val="center"/>
          </w:tcPr>
          <w:p w:rsidR="00B07213" w:rsidRDefault="00FB4A01" w14:paraId="5D0116D1" w14:textId="77777777">
            <w:pPr>
              <w:spacing w:line="264" w:lineRule="auto"/>
              <w:jc w:val="center"/>
            </w:pPr>
            <w:r>
              <w:rPr>
                <w:sz w:val="18"/>
                <w:szCs w:val="18"/>
              </w:rPr>
              <w:t>13</w:t>
            </w:r>
          </w:p>
        </w:tc>
        <w:tc>
          <w:tcPr>
            <w:tcW w:w="2040" w:type="dxa"/>
            <w:tcMar>
              <w:top w:w="60" w:type="dxa"/>
              <w:left w:w="90" w:type="dxa"/>
              <w:bottom w:w="60" w:type="dxa"/>
              <w:right w:w="90" w:type="dxa"/>
            </w:tcMar>
            <w:vAlign w:val="center"/>
          </w:tcPr>
          <w:p w:rsidR="00B07213" w:rsidRDefault="08BDC427" w14:paraId="70CB7594"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650FC53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1869F8A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44EAFD9C" w14:textId="77777777">
            <w:pPr>
              <w:spacing w:line="264" w:lineRule="auto"/>
            </w:pPr>
          </w:p>
        </w:tc>
      </w:tr>
      <w:tr w:rsidR="00B07213" w:rsidTr="08BDC427" w14:paraId="0EC08DA9" w14:textId="77777777">
        <w:tc>
          <w:tcPr>
            <w:tcW w:w="1200" w:type="dxa"/>
            <w:tcMar>
              <w:top w:w="60" w:type="dxa"/>
              <w:left w:w="90" w:type="dxa"/>
              <w:bottom w:w="60" w:type="dxa"/>
              <w:right w:w="90" w:type="dxa"/>
            </w:tcMar>
            <w:vAlign w:val="center"/>
          </w:tcPr>
          <w:p w:rsidR="00B07213" w:rsidRDefault="00FB4A01" w14:paraId="0F953182" w14:textId="77777777">
            <w:pPr>
              <w:spacing w:line="264" w:lineRule="auto"/>
              <w:jc w:val="center"/>
            </w:pPr>
            <w:r>
              <w:rPr>
                <w:sz w:val="18"/>
                <w:szCs w:val="18"/>
              </w:rPr>
              <w:t>14</w:t>
            </w:r>
          </w:p>
        </w:tc>
        <w:tc>
          <w:tcPr>
            <w:tcW w:w="2040" w:type="dxa"/>
            <w:tcMar>
              <w:top w:w="60" w:type="dxa"/>
              <w:left w:w="90" w:type="dxa"/>
              <w:bottom w:w="60" w:type="dxa"/>
              <w:right w:w="90" w:type="dxa"/>
            </w:tcMar>
            <w:vAlign w:val="center"/>
          </w:tcPr>
          <w:p w:rsidR="00B07213" w:rsidRDefault="08BDC427" w14:paraId="538C32C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0E29759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2FC72AF7"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4B94D5A5" w14:textId="77777777">
            <w:pPr>
              <w:spacing w:line="264" w:lineRule="auto"/>
            </w:pPr>
          </w:p>
        </w:tc>
      </w:tr>
      <w:tr w:rsidR="00B07213" w:rsidTr="08BDC427" w14:paraId="32EC1279" w14:textId="77777777">
        <w:tc>
          <w:tcPr>
            <w:tcW w:w="1200" w:type="dxa"/>
            <w:tcMar>
              <w:top w:w="60" w:type="dxa"/>
              <w:left w:w="90" w:type="dxa"/>
              <w:bottom w:w="60" w:type="dxa"/>
              <w:right w:w="90" w:type="dxa"/>
            </w:tcMar>
            <w:vAlign w:val="center"/>
          </w:tcPr>
          <w:p w:rsidR="00B07213" w:rsidRDefault="00FB4A01" w14:paraId="423D4B9D" w14:textId="77777777">
            <w:pPr>
              <w:spacing w:line="264" w:lineRule="auto"/>
              <w:jc w:val="center"/>
            </w:pPr>
            <w:r>
              <w:rPr>
                <w:sz w:val="18"/>
                <w:szCs w:val="18"/>
              </w:rPr>
              <w:t>15</w:t>
            </w:r>
          </w:p>
        </w:tc>
        <w:tc>
          <w:tcPr>
            <w:tcW w:w="2040" w:type="dxa"/>
            <w:tcMar>
              <w:top w:w="60" w:type="dxa"/>
              <w:left w:w="90" w:type="dxa"/>
              <w:bottom w:w="60" w:type="dxa"/>
              <w:right w:w="90" w:type="dxa"/>
            </w:tcMar>
            <w:vAlign w:val="center"/>
          </w:tcPr>
          <w:p w:rsidR="00B07213" w:rsidRDefault="08BDC427" w14:paraId="4D371C20"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6EE79E69"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3328097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3DEEC669" w14:textId="77777777">
            <w:pPr>
              <w:spacing w:line="264" w:lineRule="auto"/>
            </w:pPr>
          </w:p>
        </w:tc>
      </w:tr>
    </w:tbl>
    <w:p w:rsidR="00B07213" w:rsidRDefault="08BDC427" w14:paraId="17F8B5A2" w14:textId="77777777">
      <w:pPr>
        <w:pStyle w:val="Heading1"/>
        <w:spacing w:before="400" w:after="200" w:line="360" w:lineRule="auto"/>
      </w:pPr>
      <w:bookmarkStart w:name="_Toc240289520" w:id="21"/>
      <w:r w:rsidRPr="08BDC427">
        <w:rPr>
          <w:b/>
          <w:bCs/>
          <w:color w:val="1F3864"/>
          <w:sz w:val="28"/>
          <w:szCs w:val="28"/>
        </w:rPr>
        <w:t xml:space="preserve">8. Planification </w:t>
      </w:r>
      <w:proofErr w:type="spellStart"/>
      <w:r w:rsidRPr="08BDC427">
        <w:rPr>
          <w:b/>
          <w:bCs/>
          <w:color w:val="1F3864"/>
          <w:sz w:val="28"/>
          <w:szCs w:val="28"/>
        </w:rPr>
        <w:t>initiale</w:t>
      </w:r>
      <w:bookmarkEnd w:id="21"/>
      <w:proofErr w:type="spellEnd"/>
    </w:p>
    <w:p w:rsidRPr="00461D47" w:rsidR="00B07213" w:rsidRDefault="08BDC427" w14:paraId="3DDA0E3A" w14:textId="77777777">
      <w:pPr>
        <w:spacing w:after="200"/>
        <w:jc w:val="both"/>
        <w:rPr>
          <w:lang w:val="fr-CA"/>
        </w:rPr>
      </w:pPr>
      <w:r w:rsidRPr="00461D47">
        <w:rPr>
          <w:lang w:val="fr-CA"/>
        </w:rPr>
        <w:t>La planification initiale couvre les dix semaines d'implantation prévues au plan de cours, de la semaine 6 (30 septembre) à la semaine 15 (11 décembre 2026), en tenant compte des deux démonstrations d'avancement (semaine 9 et semaine 15) et de la semaine d'études du 26 au 30 octobre, où aucune tâche n'est planifiée.</w:t>
      </w:r>
    </w:p>
    <w:p w:rsidRPr="00461D47" w:rsidR="00B07213" w:rsidRDefault="08BDC427" w14:paraId="05B8426B" w14:textId="77777777">
      <w:pPr>
        <w:pStyle w:val="Heading2"/>
        <w:spacing w:before="300" w:after="150" w:line="360" w:lineRule="auto"/>
        <w:rPr>
          <w:lang w:val="fr-CA"/>
        </w:rPr>
      </w:pPr>
      <w:bookmarkStart w:name="_Toc240289521" w:id="22"/>
      <w:r w:rsidRPr="00461D47">
        <w:rPr>
          <w:b/>
          <w:color w:val="2E5395"/>
          <w:sz w:val="24"/>
          <w:szCs w:val="24"/>
          <w:lang w:val="fr-CA"/>
        </w:rPr>
        <w:t>8.1 Échéancier des tâches (proposition initiale)</w:t>
      </w:r>
      <w:bookmarkEnd w:id="22"/>
    </w:p>
    <w:p w:rsidRPr="00461D47" w:rsidR="00B07213" w:rsidRDefault="08BDC427" w14:paraId="07222B70" w14:textId="77777777">
      <w:pPr>
        <w:spacing w:after="160" w:line="276" w:lineRule="auto"/>
        <w:jc w:val="both"/>
        <w:rPr>
          <w:lang w:val="fr-CA"/>
        </w:rPr>
      </w:pPr>
      <w:r w:rsidRPr="00461D47">
        <w:rPr>
          <w:i/>
          <w:color w:val="7F7F7F"/>
          <w:sz w:val="20"/>
          <w:szCs w:val="20"/>
          <w:lang w:val="fr-CA"/>
        </w:rPr>
        <w:t>Séquencement proposé à partir de la logique technique du projet (infrastructure réseau et sécurité d'abord, services applicatifs ensuite, intégration individuelle en fin de parcours). À ajuster en équipe selon la disponibilité réelle et les décisions encore ouvertes de la section 0.</w:t>
      </w:r>
    </w:p>
    <w:p w:rsidRPr="00461D47" w:rsidR="00B07213" w:rsidRDefault="08BDC427" w14:paraId="1EE553B6" w14:textId="77777777">
      <w:pPr>
        <w:spacing w:before="200" w:after="80" w:line="276" w:lineRule="auto"/>
        <w:rPr>
          <w:lang w:val="fr-CA"/>
        </w:rPr>
      </w:pPr>
      <w:r w:rsidRPr="00461D47">
        <w:rPr>
          <w:b/>
          <w:i/>
          <w:sz w:val="20"/>
          <w:szCs w:val="20"/>
          <w:lang w:val="fr-CA"/>
        </w:rPr>
        <w:t>Tableau 8.1 · Échéancier proposé (Gantt simplifié), semaines 6 à 15</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
        <w:gridCol w:w="716"/>
        <w:gridCol w:w="716"/>
        <w:gridCol w:w="716"/>
        <w:gridCol w:w="716"/>
        <w:gridCol w:w="716"/>
        <w:gridCol w:w="716"/>
        <w:gridCol w:w="716"/>
        <w:gridCol w:w="716"/>
        <w:gridCol w:w="716"/>
      </w:tblGrid>
      <w:tr w:rsidR="00B07213" w:rsidTr="08BDC427" w14:paraId="76F73EB3" w14:textId="77777777">
        <w:trPr>
          <w:tblHeader/>
        </w:trPr>
        <w:tc>
          <w:tcPr>
            <w:tcW w:w="2200" w:type="dxa"/>
            <w:shd w:val="clear" w:color="auto" w:fill="1F3864"/>
            <w:tcMar>
              <w:top w:w="60" w:type="dxa"/>
              <w:left w:w="90" w:type="dxa"/>
              <w:bottom w:w="60" w:type="dxa"/>
              <w:right w:w="90" w:type="dxa"/>
            </w:tcMar>
            <w:vAlign w:val="center"/>
          </w:tcPr>
          <w:p w:rsidR="00B07213" w:rsidRDefault="00FB4A01" w14:paraId="108D9761" w14:textId="77777777">
            <w:pPr>
              <w:spacing w:line="264" w:lineRule="auto"/>
            </w:pPr>
            <w:r>
              <w:rPr>
                <w:b/>
                <w:bCs/>
                <w:color w:val="FFFFFF"/>
                <w:sz w:val="18"/>
                <w:szCs w:val="18"/>
              </w:rPr>
              <w:t>Lot de travaux</w:t>
            </w:r>
          </w:p>
        </w:tc>
        <w:tc>
          <w:tcPr>
            <w:tcW w:w="716" w:type="dxa"/>
            <w:shd w:val="clear" w:color="auto" w:fill="1F3864"/>
            <w:tcMar>
              <w:top w:w="60" w:type="dxa"/>
              <w:left w:w="90" w:type="dxa"/>
              <w:bottom w:w="60" w:type="dxa"/>
              <w:right w:w="90" w:type="dxa"/>
            </w:tcMar>
            <w:vAlign w:val="center"/>
          </w:tcPr>
          <w:p w:rsidR="00B07213" w:rsidRDefault="00FB4A01" w14:paraId="45CE6FC6" w14:textId="77777777">
            <w:pPr>
              <w:spacing w:line="264" w:lineRule="auto"/>
            </w:pPr>
            <w:r>
              <w:rPr>
                <w:b/>
                <w:bCs/>
                <w:color w:val="FFFFFF"/>
                <w:sz w:val="18"/>
                <w:szCs w:val="18"/>
              </w:rPr>
              <w:t>S6</w:t>
            </w:r>
          </w:p>
        </w:tc>
        <w:tc>
          <w:tcPr>
            <w:tcW w:w="716" w:type="dxa"/>
            <w:shd w:val="clear" w:color="auto" w:fill="1F3864"/>
            <w:tcMar>
              <w:top w:w="60" w:type="dxa"/>
              <w:left w:w="90" w:type="dxa"/>
              <w:bottom w:w="60" w:type="dxa"/>
              <w:right w:w="90" w:type="dxa"/>
            </w:tcMar>
            <w:vAlign w:val="center"/>
          </w:tcPr>
          <w:p w:rsidR="00B07213" w:rsidRDefault="00FB4A01" w14:paraId="28192103" w14:textId="77777777">
            <w:pPr>
              <w:spacing w:line="264" w:lineRule="auto"/>
            </w:pPr>
            <w:r>
              <w:rPr>
                <w:b/>
                <w:bCs/>
                <w:color w:val="FFFFFF"/>
                <w:sz w:val="18"/>
                <w:szCs w:val="18"/>
              </w:rPr>
              <w:t>S7</w:t>
            </w:r>
          </w:p>
        </w:tc>
        <w:tc>
          <w:tcPr>
            <w:tcW w:w="716" w:type="dxa"/>
            <w:shd w:val="clear" w:color="auto" w:fill="1F3864"/>
            <w:tcMar>
              <w:top w:w="60" w:type="dxa"/>
              <w:left w:w="90" w:type="dxa"/>
              <w:bottom w:w="60" w:type="dxa"/>
              <w:right w:w="90" w:type="dxa"/>
            </w:tcMar>
            <w:vAlign w:val="center"/>
          </w:tcPr>
          <w:p w:rsidR="00B07213" w:rsidRDefault="00FB4A01" w14:paraId="4B8A9BE9" w14:textId="77777777">
            <w:pPr>
              <w:spacing w:line="264" w:lineRule="auto"/>
            </w:pPr>
            <w:r>
              <w:rPr>
                <w:b/>
                <w:bCs/>
                <w:color w:val="FFFFFF"/>
                <w:sz w:val="18"/>
                <w:szCs w:val="18"/>
              </w:rPr>
              <w:t>S8</w:t>
            </w:r>
          </w:p>
        </w:tc>
        <w:tc>
          <w:tcPr>
            <w:tcW w:w="716" w:type="dxa"/>
            <w:shd w:val="clear" w:color="auto" w:fill="1F3864"/>
            <w:tcMar>
              <w:top w:w="60" w:type="dxa"/>
              <w:left w:w="90" w:type="dxa"/>
              <w:bottom w:w="60" w:type="dxa"/>
              <w:right w:w="90" w:type="dxa"/>
            </w:tcMar>
            <w:vAlign w:val="center"/>
          </w:tcPr>
          <w:p w:rsidR="00B07213" w:rsidRDefault="00FB4A01" w14:paraId="33E403D1" w14:textId="77777777">
            <w:pPr>
              <w:spacing w:line="264" w:lineRule="auto"/>
            </w:pPr>
            <w:r>
              <w:rPr>
                <w:b/>
                <w:bCs/>
                <w:color w:val="FFFFFF"/>
                <w:sz w:val="18"/>
                <w:szCs w:val="18"/>
              </w:rPr>
              <w:t>S9</w:t>
            </w:r>
          </w:p>
        </w:tc>
        <w:tc>
          <w:tcPr>
            <w:tcW w:w="716" w:type="dxa"/>
            <w:shd w:val="clear" w:color="auto" w:fill="1F3864"/>
            <w:tcMar>
              <w:top w:w="60" w:type="dxa"/>
              <w:left w:w="90" w:type="dxa"/>
              <w:bottom w:w="60" w:type="dxa"/>
              <w:right w:w="90" w:type="dxa"/>
            </w:tcMar>
            <w:vAlign w:val="center"/>
          </w:tcPr>
          <w:p w:rsidR="00B07213" w:rsidRDefault="00FB4A01" w14:paraId="45C6C4A2" w14:textId="77777777">
            <w:pPr>
              <w:spacing w:line="264" w:lineRule="auto"/>
            </w:pPr>
            <w:r>
              <w:rPr>
                <w:b/>
                <w:bCs/>
                <w:color w:val="FFFFFF"/>
                <w:sz w:val="18"/>
                <w:szCs w:val="18"/>
              </w:rPr>
              <w:t>S10</w:t>
            </w:r>
          </w:p>
        </w:tc>
        <w:tc>
          <w:tcPr>
            <w:tcW w:w="716" w:type="dxa"/>
            <w:shd w:val="clear" w:color="auto" w:fill="1F3864"/>
            <w:tcMar>
              <w:top w:w="60" w:type="dxa"/>
              <w:left w:w="90" w:type="dxa"/>
              <w:bottom w:w="60" w:type="dxa"/>
              <w:right w:w="90" w:type="dxa"/>
            </w:tcMar>
            <w:vAlign w:val="center"/>
          </w:tcPr>
          <w:p w:rsidR="00B07213" w:rsidRDefault="00FB4A01" w14:paraId="08D2E1FB" w14:textId="77777777">
            <w:pPr>
              <w:spacing w:line="264" w:lineRule="auto"/>
            </w:pPr>
            <w:r>
              <w:rPr>
                <w:b/>
                <w:bCs/>
                <w:color w:val="FFFFFF"/>
                <w:sz w:val="18"/>
                <w:szCs w:val="18"/>
              </w:rPr>
              <w:t>S11</w:t>
            </w:r>
          </w:p>
        </w:tc>
        <w:tc>
          <w:tcPr>
            <w:tcW w:w="716" w:type="dxa"/>
            <w:shd w:val="clear" w:color="auto" w:fill="1F3864"/>
            <w:tcMar>
              <w:top w:w="60" w:type="dxa"/>
              <w:left w:w="90" w:type="dxa"/>
              <w:bottom w:w="60" w:type="dxa"/>
              <w:right w:w="90" w:type="dxa"/>
            </w:tcMar>
            <w:vAlign w:val="center"/>
          </w:tcPr>
          <w:p w:rsidR="00B07213" w:rsidRDefault="00FB4A01" w14:paraId="1CA8A6F2" w14:textId="77777777">
            <w:pPr>
              <w:spacing w:line="264" w:lineRule="auto"/>
            </w:pPr>
            <w:r>
              <w:rPr>
                <w:b/>
                <w:bCs/>
                <w:color w:val="FFFFFF"/>
                <w:sz w:val="18"/>
                <w:szCs w:val="18"/>
              </w:rPr>
              <w:t>S12</w:t>
            </w:r>
          </w:p>
        </w:tc>
        <w:tc>
          <w:tcPr>
            <w:tcW w:w="716" w:type="dxa"/>
            <w:shd w:val="clear" w:color="auto" w:fill="1F3864"/>
            <w:tcMar>
              <w:top w:w="60" w:type="dxa"/>
              <w:left w:w="90" w:type="dxa"/>
              <w:bottom w:w="60" w:type="dxa"/>
              <w:right w:w="90" w:type="dxa"/>
            </w:tcMar>
            <w:vAlign w:val="center"/>
          </w:tcPr>
          <w:p w:rsidR="00B07213" w:rsidRDefault="00FB4A01" w14:paraId="6CF4CE90" w14:textId="77777777">
            <w:pPr>
              <w:spacing w:line="264" w:lineRule="auto"/>
            </w:pPr>
            <w:r>
              <w:rPr>
                <w:b/>
                <w:bCs/>
                <w:color w:val="FFFFFF"/>
                <w:sz w:val="18"/>
                <w:szCs w:val="18"/>
              </w:rPr>
              <w:t>S13</w:t>
            </w:r>
          </w:p>
        </w:tc>
        <w:tc>
          <w:tcPr>
            <w:tcW w:w="716" w:type="dxa"/>
            <w:shd w:val="clear" w:color="auto" w:fill="1F3864"/>
            <w:tcMar>
              <w:top w:w="60" w:type="dxa"/>
              <w:left w:w="90" w:type="dxa"/>
              <w:bottom w:w="60" w:type="dxa"/>
              <w:right w:w="90" w:type="dxa"/>
            </w:tcMar>
            <w:vAlign w:val="center"/>
          </w:tcPr>
          <w:p w:rsidR="00B07213" w:rsidRDefault="00FB4A01" w14:paraId="4FB87EE6" w14:textId="77777777">
            <w:pPr>
              <w:spacing w:line="264" w:lineRule="auto"/>
            </w:pPr>
            <w:r>
              <w:rPr>
                <w:b/>
                <w:bCs/>
                <w:color w:val="FFFFFF"/>
                <w:sz w:val="18"/>
                <w:szCs w:val="18"/>
              </w:rPr>
              <w:t>S14</w:t>
            </w:r>
          </w:p>
        </w:tc>
        <w:tc>
          <w:tcPr>
            <w:tcW w:w="716" w:type="dxa"/>
            <w:shd w:val="clear" w:color="auto" w:fill="1F3864"/>
            <w:tcMar>
              <w:top w:w="60" w:type="dxa"/>
              <w:left w:w="90" w:type="dxa"/>
              <w:bottom w:w="60" w:type="dxa"/>
              <w:right w:w="90" w:type="dxa"/>
            </w:tcMar>
            <w:vAlign w:val="center"/>
          </w:tcPr>
          <w:p w:rsidR="00B07213" w:rsidRDefault="00FB4A01" w14:paraId="04552D4C" w14:textId="77777777">
            <w:pPr>
              <w:spacing w:line="264" w:lineRule="auto"/>
            </w:pPr>
            <w:r>
              <w:rPr>
                <w:b/>
                <w:bCs/>
                <w:color w:val="FFFFFF"/>
                <w:sz w:val="18"/>
                <w:szCs w:val="18"/>
              </w:rPr>
              <w:t>S15</w:t>
            </w:r>
          </w:p>
        </w:tc>
      </w:tr>
      <w:tr w:rsidR="00B07213" w:rsidTr="08BDC427" w14:paraId="15F57BDE" w14:textId="77777777">
        <w:tc>
          <w:tcPr>
            <w:tcW w:w="2200" w:type="dxa"/>
            <w:tcMar>
              <w:top w:w="60" w:type="dxa"/>
              <w:left w:w="90" w:type="dxa"/>
              <w:bottom w:w="60" w:type="dxa"/>
              <w:right w:w="90" w:type="dxa"/>
            </w:tcMar>
            <w:vAlign w:val="center"/>
          </w:tcPr>
          <w:p w:rsidRPr="00461D47" w:rsidR="00B07213" w:rsidRDefault="08BDC427" w14:paraId="050B6311" w14:textId="77777777">
            <w:pPr>
              <w:spacing w:line="264" w:lineRule="auto"/>
              <w:rPr>
                <w:lang w:val="fr-CA"/>
              </w:rPr>
            </w:pPr>
            <w:r w:rsidRPr="00461D47">
              <w:rPr>
                <w:sz w:val="14"/>
                <w:szCs w:val="14"/>
                <w:lang w:val="fr-CA"/>
              </w:rPr>
              <w:t>1. Accès à distance protégé par VPN (usagers et support technique)</w:t>
            </w:r>
          </w:p>
        </w:tc>
        <w:tc>
          <w:tcPr>
            <w:tcW w:w="716" w:type="dxa"/>
            <w:shd w:val="clear" w:color="auto" w:fill="9DC3E6"/>
            <w:tcMar>
              <w:top w:w="60" w:type="dxa"/>
              <w:left w:w="90" w:type="dxa"/>
              <w:bottom w:w="60" w:type="dxa"/>
              <w:right w:w="90" w:type="dxa"/>
            </w:tcMar>
            <w:vAlign w:val="center"/>
          </w:tcPr>
          <w:p w:rsidR="00B07213" w:rsidRDefault="00FB4A01" w14:paraId="2C6B5EDE"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62664037"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3656B9AB"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5FB0818"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49F31CB"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3128261"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2486C05"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101652C"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B99056E"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299C43A" w14:textId="77777777">
            <w:pPr>
              <w:spacing w:line="264" w:lineRule="auto"/>
              <w:jc w:val="center"/>
            </w:pPr>
          </w:p>
        </w:tc>
      </w:tr>
      <w:tr w:rsidR="00B07213" w:rsidTr="08BDC427" w14:paraId="58925806" w14:textId="77777777">
        <w:tc>
          <w:tcPr>
            <w:tcW w:w="2200" w:type="dxa"/>
            <w:tcMar>
              <w:top w:w="60" w:type="dxa"/>
              <w:left w:w="90" w:type="dxa"/>
              <w:bottom w:w="60" w:type="dxa"/>
              <w:right w:w="90" w:type="dxa"/>
            </w:tcMar>
            <w:vAlign w:val="center"/>
          </w:tcPr>
          <w:p w:rsidR="00B07213" w:rsidRDefault="08BDC427" w14:paraId="6BA82458" w14:textId="77777777">
            <w:pPr>
              <w:spacing w:line="264" w:lineRule="auto"/>
            </w:pPr>
            <w:r w:rsidRPr="08BDC427">
              <w:rPr>
                <w:sz w:val="14"/>
                <w:szCs w:val="14"/>
              </w:rPr>
              <w:t xml:space="preserve">2. </w:t>
            </w:r>
            <w:proofErr w:type="spellStart"/>
            <w:r w:rsidRPr="08BDC427">
              <w:rPr>
                <w:sz w:val="14"/>
                <w:szCs w:val="14"/>
              </w:rPr>
              <w:t>Courriel</w:t>
            </w:r>
            <w:proofErr w:type="spellEnd"/>
            <w:r w:rsidRPr="08BDC427">
              <w:rPr>
                <w:sz w:val="14"/>
                <w:szCs w:val="14"/>
              </w:rPr>
              <w:t xml:space="preserve"> et </w:t>
            </w:r>
            <w:proofErr w:type="spellStart"/>
            <w:r w:rsidRPr="08BDC427">
              <w:rPr>
                <w:sz w:val="14"/>
                <w:szCs w:val="14"/>
              </w:rPr>
              <w:t>messagerie</w:t>
            </w:r>
            <w:proofErr w:type="spellEnd"/>
            <w:r w:rsidRPr="08BDC427">
              <w:rPr>
                <w:sz w:val="14"/>
                <w:szCs w:val="14"/>
              </w:rPr>
              <w:t xml:space="preserve"> </w:t>
            </w:r>
            <w:proofErr w:type="spellStart"/>
            <w:r w:rsidRPr="08BDC427">
              <w:rPr>
                <w:sz w:val="14"/>
                <w:szCs w:val="14"/>
              </w:rPr>
              <w:t>instantanée</w:t>
            </w:r>
            <w:proofErr w:type="spellEnd"/>
          </w:p>
        </w:tc>
        <w:tc>
          <w:tcPr>
            <w:tcW w:w="716" w:type="dxa"/>
            <w:shd w:val="clear" w:color="auto" w:fill="9DC3E6"/>
            <w:tcMar>
              <w:top w:w="60" w:type="dxa"/>
              <w:left w:w="90" w:type="dxa"/>
              <w:bottom w:w="60" w:type="dxa"/>
              <w:right w:w="90" w:type="dxa"/>
            </w:tcMar>
            <w:vAlign w:val="center"/>
          </w:tcPr>
          <w:p w:rsidR="00B07213" w:rsidRDefault="00FB4A01" w14:paraId="1923A579"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6B31E8E2"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4DDBEF00"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461D779"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CF2D8B6"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FB78278"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FC39945"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562CB0E"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4CE0A41"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2EBF3C5" w14:textId="77777777">
            <w:pPr>
              <w:spacing w:line="264" w:lineRule="auto"/>
              <w:jc w:val="center"/>
            </w:pPr>
          </w:p>
        </w:tc>
      </w:tr>
      <w:tr w:rsidR="00B07213" w:rsidTr="08BDC427" w14:paraId="1C5BA2FD" w14:textId="77777777">
        <w:tc>
          <w:tcPr>
            <w:tcW w:w="2200" w:type="dxa"/>
            <w:tcMar>
              <w:top w:w="60" w:type="dxa"/>
              <w:left w:w="90" w:type="dxa"/>
              <w:bottom w:w="60" w:type="dxa"/>
              <w:right w:w="90" w:type="dxa"/>
            </w:tcMar>
            <w:vAlign w:val="center"/>
          </w:tcPr>
          <w:p w:rsidR="00B07213" w:rsidRDefault="00FB4A01" w14:paraId="1FBE7318" w14:textId="77777777">
            <w:pPr>
              <w:spacing w:line="264" w:lineRule="auto"/>
            </w:pPr>
            <w:r>
              <w:rPr>
                <w:sz w:val="14"/>
                <w:szCs w:val="14"/>
              </w:rPr>
              <w:t>3. Antivirus et pare-feu</w:t>
            </w:r>
          </w:p>
        </w:tc>
        <w:tc>
          <w:tcPr>
            <w:tcW w:w="716" w:type="dxa"/>
            <w:shd w:val="clear" w:color="auto" w:fill="9DC3E6"/>
            <w:tcMar>
              <w:top w:w="60" w:type="dxa"/>
              <w:left w:w="90" w:type="dxa"/>
              <w:bottom w:w="60" w:type="dxa"/>
              <w:right w:w="90" w:type="dxa"/>
            </w:tcMar>
            <w:vAlign w:val="center"/>
          </w:tcPr>
          <w:p w:rsidR="00B07213" w:rsidRDefault="00FB4A01" w14:paraId="28D62B73"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5F27E4AA"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482CB6AF"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6D98A12B"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2946DB82"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997CC1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10FFD37"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B699379"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FE9F23F"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F72F646" w14:textId="77777777">
            <w:pPr>
              <w:spacing w:line="264" w:lineRule="auto"/>
              <w:jc w:val="center"/>
            </w:pPr>
          </w:p>
        </w:tc>
      </w:tr>
      <w:tr w:rsidR="00B07213" w:rsidTr="08BDC427" w14:paraId="2F350F19" w14:textId="77777777">
        <w:tc>
          <w:tcPr>
            <w:tcW w:w="2200" w:type="dxa"/>
            <w:tcMar>
              <w:top w:w="60" w:type="dxa"/>
              <w:left w:w="90" w:type="dxa"/>
              <w:bottom w:w="60" w:type="dxa"/>
              <w:right w:w="90" w:type="dxa"/>
            </w:tcMar>
            <w:vAlign w:val="center"/>
          </w:tcPr>
          <w:p w:rsidR="00B07213" w:rsidRDefault="00FB4A01" w14:paraId="7E7D9AA2" w14:textId="77777777">
            <w:pPr>
              <w:spacing w:line="264" w:lineRule="auto"/>
            </w:pPr>
            <w:r>
              <w:rPr>
                <w:sz w:val="14"/>
                <w:szCs w:val="14"/>
              </w:rPr>
              <w:t>4. Voix sur IP (VoIP)</w:t>
            </w:r>
          </w:p>
        </w:tc>
        <w:tc>
          <w:tcPr>
            <w:tcW w:w="716" w:type="dxa"/>
            <w:tcMar>
              <w:top w:w="60" w:type="dxa"/>
              <w:left w:w="90" w:type="dxa"/>
              <w:bottom w:w="60" w:type="dxa"/>
              <w:right w:w="90" w:type="dxa"/>
            </w:tcMar>
            <w:vAlign w:val="center"/>
          </w:tcPr>
          <w:p w:rsidR="00B07213" w:rsidRDefault="00B07213" w14:paraId="08CE6F91" w14:textId="77777777">
            <w:pPr>
              <w:spacing w:line="264" w:lineRule="auto"/>
              <w:jc w:val="center"/>
            </w:pPr>
          </w:p>
        </w:tc>
        <w:tc>
          <w:tcPr>
            <w:tcW w:w="716" w:type="dxa"/>
            <w:shd w:val="clear" w:color="auto" w:fill="9DC3E6"/>
            <w:tcMar>
              <w:top w:w="60" w:type="dxa"/>
              <w:left w:w="90" w:type="dxa"/>
              <w:bottom w:w="60" w:type="dxa"/>
              <w:right w:w="90" w:type="dxa"/>
            </w:tcMar>
            <w:vAlign w:val="center"/>
          </w:tcPr>
          <w:p w:rsidR="00B07213" w:rsidRDefault="00FB4A01" w14:paraId="20048E9D"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764FBF70"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61CDCEA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BB9E253"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23DE523C"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2E56223"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7547A01"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043CB0F"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7459315" w14:textId="77777777">
            <w:pPr>
              <w:spacing w:line="264" w:lineRule="auto"/>
              <w:jc w:val="center"/>
            </w:pPr>
          </w:p>
        </w:tc>
      </w:tr>
      <w:tr w:rsidR="00B07213" w:rsidTr="08BDC427" w14:paraId="187AAD5D" w14:textId="77777777">
        <w:tc>
          <w:tcPr>
            <w:tcW w:w="2200" w:type="dxa"/>
            <w:tcMar>
              <w:top w:w="60" w:type="dxa"/>
              <w:left w:w="90" w:type="dxa"/>
              <w:bottom w:w="60" w:type="dxa"/>
              <w:right w:w="90" w:type="dxa"/>
            </w:tcMar>
            <w:vAlign w:val="center"/>
          </w:tcPr>
          <w:p w:rsidRPr="00461D47" w:rsidR="00B07213" w:rsidRDefault="08BDC427" w14:paraId="06FA3908" w14:textId="77777777">
            <w:pPr>
              <w:spacing w:line="264" w:lineRule="auto"/>
              <w:rPr>
                <w:lang w:val="fr-CA"/>
              </w:rPr>
            </w:pPr>
            <w:r w:rsidRPr="00461D47">
              <w:rPr>
                <w:sz w:val="14"/>
                <w:szCs w:val="14"/>
                <w:lang w:val="fr-CA"/>
              </w:rPr>
              <w:t>5. Serveur de développement d'applications web</w:t>
            </w:r>
          </w:p>
        </w:tc>
        <w:tc>
          <w:tcPr>
            <w:tcW w:w="716" w:type="dxa"/>
            <w:tcMar>
              <w:top w:w="60" w:type="dxa"/>
              <w:left w:w="90" w:type="dxa"/>
              <w:bottom w:w="60" w:type="dxa"/>
              <w:right w:w="90" w:type="dxa"/>
            </w:tcMar>
            <w:vAlign w:val="center"/>
          </w:tcPr>
          <w:p w:rsidRPr="00461D47" w:rsidR="00B07213" w:rsidRDefault="00B07213" w14:paraId="6537F28F" w14:textId="77777777">
            <w:pPr>
              <w:spacing w:line="264" w:lineRule="auto"/>
              <w:jc w:val="center"/>
              <w:rPr>
                <w:lang w:val="fr-CA"/>
              </w:rPr>
            </w:pPr>
          </w:p>
        </w:tc>
        <w:tc>
          <w:tcPr>
            <w:tcW w:w="716" w:type="dxa"/>
            <w:shd w:val="clear" w:color="auto" w:fill="9DC3E6"/>
            <w:tcMar>
              <w:top w:w="60" w:type="dxa"/>
              <w:left w:w="90" w:type="dxa"/>
              <w:bottom w:w="60" w:type="dxa"/>
              <w:right w:w="90" w:type="dxa"/>
            </w:tcMar>
            <w:vAlign w:val="center"/>
          </w:tcPr>
          <w:p w:rsidR="00B07213" w:rsidRDefault="00FB4A01" w14:paraId="58538753"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0DECE70B"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4FEB7EC7"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6DFB9E20"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70DF9E56"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4E871BC"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44A5D23"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738610EB"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37805D2" w14:textId="77777777">
            <w:pPr>
              <w:spacing w:line="264" w:lineRule="auto"/>
              <w:jc w:val="center"/>
            </w:pPr>
          </w:p>
        </w:tc>
      </w:tr>
      <w:tr w:rsidR="00B07213" w:rsidTr="08BDC427" w14:paraId="71D38308" w14:textId="77777777">
        <w:tc>
          <w:tcPr>
            <w:tcW w:w="2200" w:type="dxa"/>
            <w:tcMar>
              <w:top w:w="60" w:type="dxa"/>
              <w:left w:w="90" w:type="dxa"/>
              <w:bottom w:w="60" w:type="dxa"/>
              <w:right w:w="90" w:type="dxa"/>
            </w:tcMar>
            <w:vAlign w:val="center"/>
          </w:tcPr>
          <w:p w:rsidRPr="00461D47" w:rsidR="00B07213" w:rsidRDefault="00FB4A01" w14:paraId="65FB710B" w14:textId="77777777">
            <w:pPr>
              <w:spacing w:line="264" w:lineRule="auto"/>
              <w:rPr>
                <w:lang w:val="fr-CA"/>
              </w:rPr>
            </w:pPr>
            <w:r w:rsidRPr="00461D47">
              <w:rPr>
                <w:sz w:val="14"/>
                <w:szCs w:val="14"/>
                <w:lang w:val="fr-CA"/>
              </w:rPr>
              <w:t>6. Gestion des tickets de service</w:t>
            </w:r>
          </w:p>
        </w:tc>
        <w:tc>
          <w:tcPr>
            <w:tcW w:w="716" w:type="dxa"/>
            <w:tcMar>
              <w:top w:w="60" w:type="dxa"/>
              <w:left w:w="90" w:type="dxa"/>
              <w:bottom w:w="60" w:type="dxa"/>
              <w:right w:w="90" w:type="dxa"/>
            </w:tcMar>
            <w:vAlign w:val="center"/>
          </w:tcPr>
          <w:p w:rsidRPr="00461D47" w:rsidR="00B07213" w:rsidRDefault="00B07213" w14:paraId="463F29E8"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3B7B4B86" w14:textId="77777777">
            <w:pPr>
              <w:spacing w:line="264" w:lineRule="auto"/>
              <w:jc w:val="center"/>
              <w:rPr>
                <w:lang w:val="fr-CA"/>
              </w:rPr>
            </w:pPr>
          </w:p>
        </w:tc>
        <w:tc>
          <w:tcPr>
            <w:tcW w:w="716" w:type="dxa"/>
            <w:shd w:val="clear" w:color="auto" w:fill="9DC3E6"/>
            <w:tcMar>
              <w:top w:w="60" w:type="dxa"/>
              <w:left w:w="90" w:type="dxa"/>
              <w:bottom w:w="60" w:type="dxa"/>
              <w:right w:w="90" w:type="dxa"/>
            </w:tcMar>
            <w:vAlign w:val="center"/>
          </w:tcPr>
          <w:p w:rsidR="00B07213" w:rsidRDefault="00FB4A01" w14:paraId="1BF2B47D"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587587F7"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3A0FF5F2"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630AD66"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1829076"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2BA226A1"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7AD93B2"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DE4B5B7" w14:textId="77777777">
            <w:pPr>
              <w:spacing w:line="264" w:lineRule="auto"/>
              <w:jc w:val="center"/>
            </w:pPr>
          </w:p>
        </w:tc>
      </w:tr>
      <w:tr w:rsidR="00B07213" w:rsidTr="08BDC427" w14:paraId="54327AAE" w14:textId="77777777">
        <w:tc>
          <w:tcPr>
            <w:tcW w:w="2200" w:type="dxa"/>
            <w:tcMar>
              <w:top w:w="60" w:type="dxa"/>
              <w:left w:w="90" w:type="dxa"/>
              <w:bottom w:w="60" w:type="dxa"/>
              <w:right w:w="90" w:type="dxa"/>
            </w:tcMar>
            <w:vAlign w:val="center"/>
          </w:tcPr>
          <w:p w:rsidR="00B07213" w:rsidRDefault="08BDC427" w14:paraId="7F69162B" w14:textId="77777777">
            <w:pPr>
              <w:spacing w:line="264" w:lineRule="auto"/>
            </w:pPr>
            <w:r w:rsidRPr="08BDC427">
              <w:rPr>
                <w:sz w:val="14"/>
                <w:szCs w:val="14"/>
              </w:rPr>
              <w:t xml:space="preserve">7. </w:t>
            </w:r>
            <w:proofErr w:type="spellStart"/>
            <w:r w:rsidRPr="08BDC427">
              <w:rPr>
                <w:sz w:val="14"/>
                <w:szCs w:val="14"/>
              </w:rPr>
              <w:t>Comptabilité</w:t>
            </w:r>
            <w:proofErr w:type="spellEnd"/>
            <w:r w:rsidRPr="08BDC427">
              <w:rPr>
                <w:sz w:val="14"/>
                <w:szCs w:val="14"/>
              </w:rPr>
              <w:t xml:space="preserve"> </w:t>
            </w:r>
            <w:proofErr w:type="spellStart"/>
            <w:r w:rsidRPr="08BDC427">
              <w:rPr>
                <w:sz w:val="14"/>
                <w:szCs w:val="14"/>
              </w:rPr>
              <w:t>d'utilisation</w:t>
            </w:r>
            <w:proofErr w:type="spellEnd"/>
            <w:r w:rsidRPr="08BDC427">
              <w:rPr>
                <w:sz w:val="14"/>
                <w:szCs w:val="14"/>
              </w:rPr>
              <w:t xml:space="preserve"> des </w:t>
            </w:r>
            <w:proofErr w:type="spellStart"/>
            <w:r w:rsidRPr="08BDC427">
              <w:rPr>
                <w:sz w:val="14"/>
                <w:szCs w:val="14"/>
              </w:rPr>
              <w:t>ressources</w:t>
            </w:r>
            <w:proofErr w:type="spellEnd"/>
          </w:p>
        </w:tc>
        <w:tc>
          <w:tcPr>
            <w:tcW w:w="716" w:type="dxa"/>
            <w:tcMar>
              <w:top w:w="60" w:type="dxa"/>
              <w:left w:w="90" w:type="dxa"/>
              <w:bottom w:w="60" w:type="dxa"/>
              <w:right w:w="90" w:type="dxa"/>
            </w:tcMar>
            <w:vAlign w:val="center"/>
          </w:tcPr>
          <w:p w:rsidR="00B07213" w:rsidRDefault="00B07213" w14:paraId="66204FF1"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2DBF0D7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B62F1B3" w14:textId="77777777">
            <w:pPr>
              <w:spacing w:line="264" w:lineRule="auto"/>
              <w:jc w:val="center"/>
            </w:pPr>
          </w:p>
        </w:tc>
        <w:tc>
          <w:tcPr>
            <w:tcW w:w="716" w:type="dxa"/>
            <w:shd w:val="clear" w:color="auto" w:fill="9DC3E6"/>
            <w:tcMar>
              <w:top w:w="60" w:type="dxa"/>
              <w:left w:w="90" w:type="dxa"/>
              <w:bottom w:w="60" w:type="dxa"/>
              <w:right w:w="90" w:type="dxa"/>
            </w:tcMar>
            <w:vAlign w:val="center"/>
          </w:tcPr>
          <w:p w:rsidR="00B07213" w:rsidRDefault="00FB4A01" w14:paraId="68B48227"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7AD59C7F"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02F2C34E"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80A4E5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9219836"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296FEF7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7194DBDC" w14:textId="77777777">
            <w:pPr>
              <w:spacing w:line="264" w:lineRule="auto"/>
              <w:jc w:val="center"/>
            </w:pPr>
          </w:p>
        </w:tc>
      </w:tr>
      <w:tr w:rsidR="00B07213" w:rsidTr="08BDC427" w14:paraId="276B28D0" w14:textId="77777777">
        <w:tc>
          <w:tcPr>
            <w:tcW w:w="2200" w:type="dxa"/>
            <w:tcMar>
              <w:top w:w="60" w:type="dxa"/>
              <w:left w:w="90" w:type="dxa"/>
              <w:bottom w:w="60" w:type="dxa"/>
              <w:right w:w="90" w:type="dxa"/>
            </w:tcMar>
            <w:vAlign w:val="center"/>
          </w:tcPr>
          <w:p w:rsidRPr="00461D47" w:rsidR="00B07213" w:rsidRDefault="08BDC427" w14:paraId="36E2F94F" w14:textId="77777777">
            <w:pPr>
              <w:spacing w:line="264" w:lineRule="auto"/>
              <w:rPr>
                <w:lang w:val="fr-CA"/>
              </w:rPr>
            </w:pPr>
            <w:r w:rsidRPr="00461D47">
              <w:rPr>
                <w:sz w:val="14"/>
                <w:szCs w:val="14"/>
                <w:lang w:val="fr-CA"/>
              </w:rPr>
              <w:t>8. Automatisation des tâches (un script POO par personne)</w:t>
            </w:r>
          </w:p>
        </w:tc>
        <w:tc>
          <w:tcPr>
            <w:tcW w:w="716" w:type="dxa"/>
            <w:tcMar>
              <w:top w:w="60" w:type="dxa"/>
              <w:left w:w="90" w:type="dxa"/>
              <w:bottom w:w="60" w:type="dxa"/>
              <w:right w:w="90" w:type="dxa"/>
            </w:tcMar>
            <w:vAlign w:val="center"/>
          </w:tcPr>
          <w:p w:rsidRPr="00461D47" w:rsidR="00B07213" w:rsidRDefault="00B07213" w14:paraId="769D0D3C"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54CD245A"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1231BE67"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36FEB5B0" w14:textId="77777777">
            <w:pPr>
              <w:spacing w:line="264" w:lineRule="auto"/>
              <w:jc w:val="center"/>
              <w:rPr>
                <w:lang w:val="fr-CA"/>
              </w:rPr>
            </w:pPr>
          </w:p>
        </w:tc>
        <w:tc>
          <w:tcPr>
            <w:tcW w:w="716" w:type="dxa"/>
            <w:shd w:val="clear" w:color="auto" w:fill="9DC3E6"/>
            <w:tcMar>
              <w:top w:w="60" w:type="dxa"/>
              <w:left w:w="90" w:type="dxa"/>
              <w:bottom w:w="60" w:type="dxa"/>
              <w:right w:w="90" w:type="dxa"/>
            </w:tcMar>
            <w:vAlign w:val="center"/>
          </w:tcPr>
          <w:p w:rsidR="00B07213" w:rsidRDefault="00FB4A01" w14:paraId="0F5C5820"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4F78BA8B"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71DE1C70"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30D7AA69"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7196D064"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4FF1C98" w14:textId="77777777">
            <w:pPr>
              <w:spacing w:line="264" w:lineRule="auto"/>
              <w:jc w:val="center"/>
            </w:pPr>
          </w:p>
        </w:tc>
      </w:tr>
      <w:tr w:rsidR="00B07213" w:rsidTr="08BDC427" w14:paraId="4E89DE86" w14:textId="77777777">
        <w:tc>
          <w:tcPr>
            <w:tcW w:w="2200" w:type="dxa"/>
            <w:tcMar>
              <w:top w:w="60" w:type="dxa"/>
              <w:left w:w="90" w:type="dxa"/>
              <w:bottom w:w="60" w:type="dxa"/>
              <w:right w:w="90" w:type="dxa"/>
            </w:tcMar>
            <w:vAlign w:val="center"/>
          </w:tcPr>
          <w:p w:rsidR="00B07213" w:rsidRDefault="08BDC427" w14:paraId="687F9C4E" w14:textId="77777777">
            <w:pPr>
              <w:spacing w:line="264" w:lineRule="auto"/>
            </w:pPr>
            <w:r w:rsidRPr="08BDC427">
              <w:rPr>
                <w:sz w:val="14"/>
                <w:szCs w:val="14"/>
              </w:rPr>
              <w:t xml:space="preserve">9. Gestion des </w:t>
            </w:r>
            <w:proofErr w:type="spellStart"/>
            <w:r w:rsidRPr="08BDC427">
              <w:rPr>
                <w:sz w:val="14"/>
                <w:szCs w:val="14"/>
              </w:rPr>
              <w:t>sauvegardes</w:t>
            </w:r>
            <w:proofErr w:type="spellEnd"/>
          </w:p>
        </w:tc>
        <w:tc>
          <w:tcPr>
            <w:tcW w:w="716" w:type="dxa"/>
            <w:tcMar>
              <w:top w:w="60" w:type="dxa"/>
              <w:left w:w="90" w:type="dxa"/>
              <w:bottom w:w="60" w:type="dxa"/>
              <w:right w:w="90" w:type="dxa"/>
            </w:tcMar>
            <w:vAlign w:val="center"/>
          </w:tcPr>
          <w:p w:rsidR="00B07213" w:rsidRDefault="00B07213" w14:paraId="6D072C0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8A21919"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BD18F9B"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238601FE" w14:textId="77777777">
            <w:pPr>
              <w:spacing w:line="264" w:lineRule="auto"/>
              <w:jc w:val="center"/>
            </w:pPr>
          </w:p>
        </w:tc>
        <w:tc>
          <w:tcPr>
            <w:tcW w:w="716" w:type="dxa"/>
            <w:shd w:val="clear" w:color="auto" w:fill="9DC3E6"/>
            <w:tcMar>
              <w:top w:w="60" w:type="dxa"/>
              <w:left w:w="90" w:type="dxa"/>
              <w:bottom w:w="60" w:type="dxa"/>
              <w:right w:w="90" w:type="dxa"/>
            </w:tcMar>
            <w:vAlign w:val="center"/>
          </w:tcPr>
          <w:p w:rsidR="00B07213" w:rsidRDefault="00FB4A01" w14:paraId="2A52918C"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4A48DE7B"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0F3CABC7"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B08B5D1"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6DEB4AB"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0AD9C6F4" w14:textId="77777777">
            <w:pPr>
              <w:spacing w:line="264" w:lineRule="auto"/>
              <w:jc w:val="center"/>
            </w:pPr>
          </w:p>
        </w:tc>
      </w:tr>
      <w:tr w:rsidR="00B07213" w:rsidTr="08BDC427" w14:paraId="1D895A1D" w14:textId="77777777">
        <w:tc>
          <w:tcPr>
            <w:tcW w:w="2200" w:type="dxa"/>
            <w:tcMar>
              <w:top w:w="60" w:type="dxa"/>
              <w:left w:w="90" w:type="dxa"/>
              <w:bottom w:w="60" w:type="dxa"/>
              <w:right w:w="90" w:type="dxa"/>
            </w:tcMar>
            <w:vAlign w:val="center"/>
          </w:tcPr>
          <w:p w:rsidRPr="00461D47" w:rsidR="00B07213" w:rsidRDefault="08BDC427" w14:paraId="4E22C8A6" w14:textId="77777777">
            <w:pPr>
              <w:spacing w:line="264" w:lineRule="auto"/>
              <w:rPr>
                <w:lang w:val="fr-CA"/>
              </w:rPr>
            </w:pPr>
            <w:r w:rsidRPr="00461D47">
              <w:rPr>
                <w:sz w:val="14"/>
                <w:szCs w:val="14"/>
                <w:lang w:val="fr-CA"/>
              </w:rPr>
              <w:t>10. Serveur MQTT et objets connectés ESP32 (partie individuelle)</w:t>
            </w:r>
          </w:p>
        </w:tc>
        <w:tc>
          <w:tcPr>
            <w:tcW w:w="716" w:type="dxa"/>
            <w:tcMar>
              <w:top w:w="60" w:type="dxa"/>
              <w:left w:w="90" w:type="dxa"/>
              <w:bottom w:w="60" w:type="dxa"/>
              <w:right w:w="90" w:type="dxa"/>
            </w:tcMar>
            <w:vAlign w:val="center"/>
          </w:tcPr>
          <w:p w:rsidRPr="00461D47" w:rsidR="00B07213" w:rsidRDefault="00B07213" w14:paraId="4B1F511A"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65F9C3DC"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5023141B"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1F3B1409"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562C75D1" w14:textId="77777777">
            <w:pPr>
              <w:spacing w:line="264" w:lineRule="auto"/>
              <w:jc w:val="center"/>
              <w:rPr>
                <w:lang w:val="fr-CA"/>
              </w:rPr>
            </w:pPr>
          </w:p>
        </w:tc>
        <w:tc>
          <w:tcPr>
            <w:tcW w:w="716" w:type="dxa"/>
            <w:shd w:val="clear" w:color="auto" w:fill="9DC3E6"/>
            <w:tcMar>
              <w:top w:w="60" w:type="dxa"/>
              <w:left w:w="90" w:type="dxa"/>
              <w:bottom w:w="60" w:type="dxa"/>
              <w:right w:w="90" w:type="dxa"/>
            </w:tcMar>
            <w:vAlign w:val="center"/>
          </w:tcPr>
          <w:p w:rsidR="00B07213" w:rsidRDefault="00FB4A01" w14:paraId="660FB2B3"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22D80125"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47E9A096"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664355AD"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A965116" w14:textId="77777777">
            <w:pPr>
              <w:spacing w:line="264" w:lineRule="auto"/>
              <w:jc w:val="center"/>
            </w:pPr>
          </w:p>
        </w:tc>
      </w:tr>
      <w:tr w:rsidR="00B07213" w:rsidTr="08BDC427" w14:paraId="7FB92609" w14:textId="77777777">
        <w:tc>
          <w:tcPr>
            <w:tcW w:w="2200" w:type="dxa"/>
            <w:tcMar>
              <w:top w:w="60" w:type="dxa"/>
              <w:left w:w="90" w:type="dxa"/>
              <w:bottom w:w="60" w:type="dxa"/>
              <w:right w:w="90" w:type="dxa"/>
            </w:tcMar>
            <w:vAlign w:val="center"/>
          </w:tcPr>
          <w:p w:rsidR="00B07213" w:rsidRDefault="08BDC427" w14:paraId="532A8B7A" w14:textId="77777777">
            <w:pPr>
              <w:spacing w:line="264" w:lineRule="auto"/>
            </w:pPr>
            <w:r w:rsidRPr="08BDC427">
              <w:rPr>
                <w:sz w:val="14"/>
                <w:szCs w:val="14"/>
              </w:rPr>
              <w:t xml:space="preserve">11. </w:t>
            </w:r>
            <w:proofErr w:type="spellStart"/>
            <w:r w:rsidRPr="08BDC427">
              <w:rPr>
                <w:sz w:val="14"/>
                <w:szCs w:val="14"/>
              </w:rPr>
              <w:t>Répartition</w:t>
            </w:r>
            <w:proofErr w:type="spellEnd"/>
            <w:r w:rsidRPr="08BDC427">
              <w:rPr>
                <w:sz w:val="14"/>
                <w:szCs w:val="14"/>
              </w:rPr>
              <w:t xml:space="preserve"> Linux/Windows 50/50 </w:t>
            </w:r>
            <w:proofErr w:type="spellStart"/>
            <w:r w:rsidRPr="08BDC427">
              <w:rPr>
                <w:sz w:val="14"/>
                <w:szCs w:val="14"/>
              </w:rPr>
              <w:t>justifiée</w:t>
            </w:r>
            <w:proofErr w:type="spellEnd"/>
          </w:p>
        </w:tc>
        <w:tc>
          <w:tcPr>
            <w:tcW w:w="716" w:type="dxa"/>
            <w:shd w:val="clear" w:color="auto" w:fill="9DC3E6"/>
            <w:tcMar>
              <w:top w:w="60" w:type="dxa"/>
              <w:left w:w="90" w:type="dxa"/>
              <w:bottom w:w="60" w:type="dxa"/>
              <w:right w:w="90" w:type="dxa"/>
            </w:tcMar>
            <w:vAlign w:val="center"/>
          </w:tcPr>
          <w:p w:rsidR="00B07213" w:rsidRDefault="00FB4A01" w14:paraId="438D9A24" w14:textId="77777777">
            <w:pPr>
              <w:spacing w:line="264" w:lineRule="auto"/>
              <w:jc w:val="center"/>
            </w:pPr>
            <w:r>
              <w:rPr>
                <w:sz w:val="14"/>
                <w:szCs w:val="14"/>
              </w:rPr>
              <w:t>▓</w:t>
            </w:r>
          </w:p>
        </w:tc>
        <w:tc>
          <w:tcPr>
            <w:tcW w:w="716" w:type="dxa"/>
            <w:tcMar>
              <w:top w:w="60" w:type="dxa"/>
              <w:left w:w="90" w:type="dxa"/>
              <w:bottom w:w="60" w:type="dxa"/>
              <w:right w:w="90" w:type="dxa"/>
            </w:tcMar>
            <w:vAlign w:val="center"/>
          </w:tcPr>
          <w:p w:rsidR="00B07213" w:rsidRDefault="00B07213" w14:paraId="7DF4E37C"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4FB30F8"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1DA6542E"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041E394"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722B00AE"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42C6D796"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6E1831B3"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54E11D2A" w14:textId="77777777">
            <w:pPr>
              <w:spacing w:line="264" w:lineRule="auto"/>
              <w:jc w:val="center"/>
            </w:pPr>
          </w:p>
        </w:tc>
        <w:tc>
          <w:tcPr>
            <w:tcW w:w="716" w:type="dxa"/>
            <w:tcMar>
              <w:top w:w="60" w:type="dxa"/>
              <w:left w:w="90" w:type="dxa"/>
              <w:bottom w:w="60" w:type="dxa"/>
              <w:right w:w="90" w:type="dxa"/>
            </w:tcMar>
            <w:vAlign w:val="center"/>
          </w:tcPr>
          <w:p w:rsidR="00B07213" w:rsidRDefault="00B07213" w14:paraId="31126E5D" w14:textId="77777777">
            <w:pPr>
              <w:spacing w:line="264" w:lineRule="auto"/>
              <w:jc w:val="center"/>
            </w:pPr>
          </w:p>
        </w:tc>
      </w:tr>
      <w:tr w:rsidR="00B07213" w:rsidTr="08BDC427" w14:paraId="33ADEB0B" w14:textId="77777777">
        <w:tc>
          <w:tcPr>
            <w:tcW w:w="2200" w:type="dxa"/>
            <w:tcMar>
              <w:top w:w="60" w:type="dxa"/>
              <w:left w:w="90" w:type="dxa"/>
              <w:bottom w:w="60" w:type="dxa"/>
              <w:right w:w="90" w:type="dxa"/>
            </w:tcMar>
            <w:vAlign w:val="center"/>
          </w:tcPr>
          <w:p w:rsidRPr="00461D47" w:rsidR="00B07213" w:rsidRDefault="08BDC427" w14:paraId="6354FF78" w14:textId="77777777">
            <w:pPr>
              <w:spacing w:line="264" w:lineRule="auto"/>
              <w:rPr>
                <w:lang w:val="fr-CA"/>
              </w:rPr>
            </w:pPr>
            <w:r w:rsidRPr="00461D47">
              <w:rPr>
                <w:sz w:val="14"/>
                <w:szCs w:val="14"/>
                <w:lang w:val="fr-CA"/>
              </w:rPr>
              <w:t>12. Analyse de sécurité de chaque élément installé</w:t>
            </w:r>
          </w:p>
        </w:tc>
        <w:tc>
          <w:tcPr>
            <w:tcW w:w="716" w:type="dxa"/>
            <w:tcMar>
              <w:top w:w="60" w:type="dxa"/>
              <w:left w:w="90" w:type="dxa"/>
              <w:bottom w:w="60" w:type="dxa"/>
              <w:right w:w="90" w:type="dxa"/>
            </w:tcMar>
            <w:vAlign w:val="center"/>
          </w:tcPr>
          <w:p w:rsidRPr="00461D47" w:rsidR="00B07213" w:rsidRDefault="00B07213" w14:paraId="2DE403A5"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62431CDC"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49E398E2"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16287F21"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5BE93A62"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384BA73E" w14:textId="77777777">
            <w:pPr>
              <w:spacing w:line="264" w:lineRule="auto"/>
              <w:jc w:val="center"/>
              <w:rPr>
                <w:lang w:val="fr-CA"/>
              </w:rPr>
            </w:pPr>
          </w:p>
        </w:tc>
        <w:tc>
          <w:tcPr>
            <w:tcW w:w="716" w:type="dxa"/>
            <w:tcMar>
              <w:top w:w="60" w:type="dxa"/>
              <w:left w:w="90" w:type="dxa"/>
              <w:bottom w:w="60" w:type="dxa"/>
              <w:right w:w="90" w:type="dxa"/>
            </w:tcMar>
            <w:vAlign w:val="center"/>
          </w:tcPr>
          <w:p w:rsidRPr="00461D47" w:rsidR="00B07213" w:rsidRDefault="00B07213" w14:paraId="34B3F2EB" w14:textId="77777777">
            <w:pPr>
              <w:spacing w:line="264" w:lineRule="auto"/>
              <w:jc w:val="center"/>
              <w:rPr>
                <w:lang w:val="fr-CA"/>
              </w:rPr>
            </w:pPr>
          </w:p>
        </w:tc>
        <w:tc>
          <w:tcPr>
            <w:tcW w:w="716" w:type="dxa"/>
            <w:shd w:val="clear" w:color="auto" w:fill="9DC3E6"/>
            <w:tcMar>
              <w:top w:w="60" w:type="dxa"/>
              <w:left w:w="90" w:type="dxa"/>
              <w:bottom w:w="60" w:type="dxa"/>
              <w:right w:w="90" w:type="dxa"/>
            </w:tcMar>
            <w:vAlign w:val="center"/>
          </w:tcPr>
          <w:p w:rsidR="00B07213" w:rsidRDefault="00FB4A01" w14:paraId="3A302430"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254F3145" w14:textId="77777777">
            <w:pPr>
              <w:spacing w:line="264" w:lineRule="auto"/>
              <w:jc w:val="center"/>
            </w:pPr>
            <w:r>
              <w:rPr>
                <w:sz w:val="14"/>
                <w:szCs w:val="14"/>
              </w:rPr>
              <w:t>▓</w:t>
            </w:r>
          </w:p>
        </w:tc>
        <w:tc>
          <w:tcPr>
            <w:tcW w:w="716" w:type="dxa"/>
            <w:shd w:val="clear" w:color="auto" w:fill="9DC3E6"/>
            <w:tcMar>
              <w:top w:w="60" w:type="dxa"/>
              <w:left w:w="90" w:type="dxa"/>
              <w:bottom w:w="60" w:type="dxa"/>
              <w:right w:w="90" w:type="dxa"/>
            </w:tcMar>
            <w:vAlign w:val="center"/>
          </w:tcPr>
          <w:p w:rsidR="00B07213" w:rsidRDefault="00FB4A01" w14:paraId="50E318F0" w14:textId="77777777">
            <w:pPr>
              <w:spacing w:line="264" w:lineRule="auto"/>
              <w:jc w:val="center"/>
            </w:pPr>
            <w:r>
              <w:rPr>
                <w:sz w:val="14"/>
                <w:szCs w:val="14"/>
              </w:rPr>
              <w:t>▓</w:t>
            </w:r>
          </w:p>
        </w:tc>
      </w:tr>
    </w:tbl>
    <w:p w:rsidRPr="00461D47" w:rsidR="00B07213" w:rsidRDefault="08BDC427" w14:paraId="2E1136C7" w14:textId="77777777">
      <w:pPr>
        <w:spacing w:after="160" w:line="276" w:lineRule="auto"/>
        <w:jc w:val="both"/>
        <w:rPr>
          <w:lang w:val="fr-CA"/>
        </w:rPr>
      </w:pPr>
      <w:r w:rsidRPr="00461D47">
        <w:rPr>
          <w:i/>
          <w:color w:val="7F7F7F"/>
          <w:sz w:val="20"/>
          <w:szCs w:val="20"/>
          <w:lang w:val="fr-CA"/>
        </w:rPr>
        <w:t>Semaine du 26 au 30 octobre : semaine d'études ou encadrement, aucune tâche planifiée. Démonstration d'avancement no 1 en semaine 9, démonstration no 2 et remise finale en semaine 15.</w:t>
      </w:r>
    </w:p>
    <w:p w:rsidRPr="00461D47" w:rsidR="00B07213" w:rsidRDefault="08BDC427" w14:paraId="3F0FED4A" w14:textId="77777777">
      <w:pPr>
        <w:pStyle w:val="Heading2"/>
        <w:spacing w:before="300" w:after="150" w:line="360" w:lineRule="auto"/>
        <w:rPr>
          <w:lang w:val="fr-CA"/>
        </w:rPr>
      </w:pPr>
      <w:bookmarkStart w:name="_Toc240289522" w:id="23"/>
      <w:r w:rsidRPr="00461D47">
        <w:rPr>
          <w:b/>
          <w:color w:val="2E5395"/>
          <w:sz w:val="24"/>
          <w:szCs w:val="24"/>
          <w:lang w:val="fr-CA"/>
        </w:rPr>
        <w:t>8.2 Réseau logique et charte PERT (fonctions principales)</w:t>
      </w:r>
      <w:bookmarkEnd w:id="23"/>
    </w:p>
    <w:p w:rsidRPr="00461D47" w:rsidR="00B07213" w:rsidRDefault="08BDC427" w14:paraId="2ABA5B0E" w14:textId="77777777">
      <w:pPr>
        <w:spacing w:after="200"/>
        <w:jc w:val="both"/>
        <w:rPr>
          <w:lang w:val="fr-CA"/>
        </w:rPr>
      </w:pPr>
      <w:r w:rsidRPr="00461D47">
        <w:rPr>
          <w:lang w:val="fr-CA"/>
        </w:rPr>
        <w:t>Le réseau logique ci-dessous liste, pour chaque lot, ses prédécesseurs proposés; il sert de base à la charte PERT à tracer par l'équipe (nœuds numérotés selon le tableau 5.1, dates au plus tôt et au plus tard à calculer une fois les durées confirmées).</w:t>
      </w:r>
    </w:p>
    <w:p w:rsidRPr="00461D47" w:rsidR="00B07213" w:rsidRDefault="08BDC427" w14:paraId="42F1BBAC" w14:textId="77777777">
      <w:pPr>
        <w:spacing w:before="200" w:after="80" w:line="276" w:lineRule="auto"/>
        <w:rPr>
          <w:lang w:val="fr-CA"/>
        </w:rPr>
      </w:pPr>
      <w:r w:rsidRPr="00461D47">
        <w:rPr>
          <w:b/>
          <w:i/>
          <w:sz w:val="20"/>
          <w:szCs w:val="20"/>
          <w:lang w:val="fr-CA"/>
        </w:rPr>
        <w:t>Tableau 8.2 · Réseau logique des tâches (base de la charte PERT)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160"/>
        <w:gridCol w:w="1560"/>
        <w:gridCol w:w="2040"/>
      </w:tblGrid>
      <w:tr w:rsidR="00B07213" w:rsidTr="08BDC427" w14:paraId="5D307CA6" w14:textId="77777777">
        <w:trPr>
          <w:tblHeader/>
        </w:trPr>
        <w:tc>
          <w:tcPr>
            <w:tcW w:w="2600" w:type="dxa"/>
            <w:shd w:val="clear" w:color="auto" w:fill="1F3864"/>
            <w:tcMar>
              <w:top w:w="60" w:type="dxa"/>
              <w:left w:w="90" w:type="dxa"/>
              <w:bottom w:w="60" w:type="dxa"/>
              <w:right w:w="90" w:type="dxa"/>
            </w:tcMar>
            <w:vAlign w:val="center"/>
          </w:tcPr>
          <w:p w:rsidR="00B07213" w:rsidRDefault="00FB4A01" w14:paraId="6871C483" w14:textId="77777777">
            <w:pPr>
              <w:spacing w:line="264" w:lineRule="auto"/>
            </w:pPr>
            <w:r>
              <w:rPr>
                <w:b/>
                <w:bCs/>
                <w:color w:val="FFFFFF"/>
                <w:sz w:val="18"/>
                <w:szCs w:val="18"/>
              </w:rPr>
              <w:t>Lot de travaux</w:t>
            </w:r>
          </w:p>
        </w:tc>
        <w:tc>
          <w:tcPr>
            <w:tcW w:w="3160" w:type="dxa"/>
            <w:shd w:val="clear" w:color="auto" w:fill="1F3864"/>
            <w:tcMar>
              <w:top w:w="60" w:type="dxa"/>
              <w:left w:w="90" w:type="dxa"/>
              <w:bottom w:w="60" w:type="dxa"/>
              <w:right w:w="90" w:type="dxa"/>
            </w:tcMar>
            <w:vAlign w:val="center"/>
          </w:tcPr>
          <w:p w:rsidR="00B07213" w:rsidRDefault="08BDC427" w14:paraId="0A39AC2F" w14:textId="77777777">
            <w:pPr>
              <w:spacing w:line="264" w:lineRule="auto"/>
            </w:pPr>
            <w:proofErr w:type="spellStart"/>
            <w:r w:rsidRPr="08BDC427">
              <w:rPr>
                <w:b/>
                <w:bCs/>
                <w:color w:val="FFFFFF"/>
                <w:sz w:val="18"/>
                <w:szCs w:val="18"/>
              </w:rPr>
              <w:t>Prédécesseur</w:t>
            </w:r>
            <w:proofErr w:type="spellEnd"/>
            <w:r w:rsidRPr="08BDC427">
              <w:rPr>
                <w:b/>
                <w:bCs/>
                <w:color w:val="FFFFFF"/>
                <w:sz w:val="18"/>
                <w:szCs w:val="18"/>
              </w:rPr>
              <w:t xml:space="preserve">(s) </w:t>
            </w:r>
            <w:proofErr w:type="spellStart"/>
            <w:r w:rsidRPr="08BDC427">
              <w:rPr>
                <w:b/>
                <w:bCs/>
                <w:color w:val="FFFFFF"/>
                <w:sz w:val="18"/>
                <w:szCs w:val="18"/>
              </w:rPr>
              <w:t>proposé</w:t>
            </w:r>
            <w:proofErr w:type="spellEnd"/>
            <w:r w:rsidRPr="08BDC427">
              <w:rPr>
                <w:b/>
                <w:bCs/>
                <w:color w:val="FFFFFF"/>
                <w:sz w:val="18"/>
                <w:szCs w:val="18"/>
              </w:rPr>
              <w:t>(s)</w:t>
            </w:r>
          </w:p>
        </w:tc>
        <w:tc>
          <w:tcPr>
            <w:tcW w:w="1560" w:type="dxa"/>
            <w:shd w:val="clear" w:color="auto" w:fill="1F3864"/>
            <w:tcMar>
              <w:top w:w="60" w:type="dxa"/>
              <w:left w:w="90" w:type="dxa"/>
              <w:bottom w:w="60" w:type="dxa"/>
              <w:right w:w="90" w:type="dxa"/>
            </w:tcMar>
            <w:vAlign w:val="center"/>
          </w:tcPr>
          <w:p w:rsidR="00B07213" w:rsidRDefault="00FB4A01" w14:paraId="60873B07" w14:textId="77777777">
            <w:pPr>
              <w:spacing w:line="264" w:lineRule="auto"/>
            </w:pPr>
            <w:r>
              <w:rPr>
                <w:b/>
                <w:bCs/>
                <w:color w:val="FFFFFF"/>
                <w:sz w:val="18"/>
                <w:szCs w:val="18"/>
              </w:rPr>
              <w:t>Durée (sem.)</w:t>
            </w:r>
          </w:p>
        </w:tc>
        <w:tc>
          <w:tcPr>
            <w:tcW w:w="2040" w:type="dxa"/>
            <w:shd w:val="clear" w:color="auto" w:fill="1F3864"/>
            <w:tcMar>
              <w:top w:w="60" w:type="dxa"/>
              <w:left w:w="90" w:type="dxa"/>
              <w:bottom w:w="60" w:type="dxa"/>
              <w:right w:w="90" w:type="dxa"/>
            </w:tcMar>
            <w:vAlign w:val="center"/>
          </w:tcPr>
          <w:p w:rsidR="00B07213" w:rsidRDefault="00FB4A01" w14:paraId="41DE3191" w14:textId="77777777">
            <w:pPr>
              <w:spacing w:line="264" w:lineRule="auto"/>
            </w:pPr>
            <w:r>
              <w:rPr>
                <w:b/>
                <w:bCs/>
                <w:color w:val="FFFFFF"/>
                <w:sz w:val="18"/>
                <w:szCs w:val="18"/>
              </w:rPr>
              <w:t>Remarque</w:t>
            </w:r>
          </w:p>
        </w:tc>
      </w:tr>
      <w:tr w:rsidR="00B07213" w:rsidTr="08BDC427" w14:paraId="47001A62" w14:textId="77777777">
        <w:tc>
          <w:tcPr>
            <w:tcW w:w="2600" w:type="dxa"/>
            <w:tcMar>
              <w:top w:w="60" w:type="dxa"/>
              <w:left w:w="90" w:type="dxa"/>
              <w:bottom w:w="60" w:type="dxa"/>
              <w:right w:w="90" w:type="dxa"/>
            </w:tcMar>
            <w:vAlign w:val="center"/>
          </w:tcPr>
          <w:p w:rsidRPr="00461D47" w:rsidR="00B07213" w:rsidRDefault="08BDC427" w14:paraId="72CDCD0C" w14:textId="77777777">
            <w:pPr>
              <w:spacing w:line="264" w:lineRule="auto"/>
              <w:rPr>
                <w:lang w:val="fr-CA"/>
              </w:rPr>
            </w:pPr>
            <w:r w:rsidRPr="00461D47">
              <w:rPr>
                <w:sz w:val="16"/>
                <w:szCs w:val="16"/>
                <w:lang w:val="fr-CA"/>
              </w:rPr>
              <w:t>1. Accès à distance protégé par VPN (usagers et support technique)</w:t>
            </w:r>
          </w:p>
        </w:tc>
        <w:tc>
          <w:tcPr>
            <w:tcW w:w="3160" w:type="dxa"/>
            <w:tcMar>
              <w:top w:w="60" w:type="dxa"/>
              <w:left w:w="90" w:type="dxa"/>
              <w:bottom w:w="60" w:type="dxa"/>
              <w:right w:w="90" w:type="dxa"/>
            </w:tcMar>
            <w:vAlign w:val="center"/>
          </w:tcPr>
          <w:p w:rsidR="00B07213" w:rsidRDefault="08BDC427" w14:paraId="738A1A15" w14:textId="77777777">
            <w:pPr>
              <w:spacing w:line="264" w:lineRule="auto"/>
            </w:pPr>
            <w:proofErr w:type="spellStart"/>
            <w:r w:rsidRPr="08BDC427">
              <w:rPr>
                <w:sz w:val="16"/>
                <w:szCs w:val="16"/>
              </w:rPr>
              <w:t>Aucun</w:t>
            </w:r>
            <w:proofErr w:type="spellEnd"/>
            <w:r w:rsidRPr="08BDC427">
              <w:rPr>
                <w:sz w:val="16"/>
                <w:szCs w:val="16"/>
              </w:rPr>
              <w:t xml:space="preserve"> (</w:t>
            </w:r>
            <w:proofErr w:type="spellStart"/>
            <w:r w:rsidRPr="08BDC427">
              <w:rPr>
                <w:sz w:val="16"/>
                <w:szCs w:val="16"/>
              </w:rPr>
              <w:t>démarrage</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3C25028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7D34F5C7" w14:textId="77777777">
            <w:pPr>
              <w:spacing w:line="264" w:lineRule="auto"/>
            </w:pPr>
          </w:p>
        </w:tc>
      </w:tr>
      <w:tr w:rsidR="00B07213" w:rsidTr="08BDC427" w14:paraId="08F9C14B" w14:textId="77777777">
        <w:tc>
          <w:tcPr>
            <w:tcW w:w="2600" w:type="dxa"/>
            <w:tcMar>
              <w:top w:w="60" w:type="dxa"/>
              <w:left w:w="90" w:type="dxa"/>
              <w:bottom w:w="60" w:type="dxa"/>
              <w:right w:w="90" w:type="dxa"/>
            </w:tcMar>
            <w:vAlign w:val="center"/>
          </w:tcPr>
          <w:p w:rsidR="00B07213" w:rsidRDefault="08BDC427" w14:paraId="47C60C93" w14:textId="77777777">
            <w:pPr>
              <w:spacing w:line="264" w:lineRule="auto"/>
            </w:pPr>
            <w:r w:rsidRPr="08BDC427">
              <w:rPr>
                <w:sz w:val="16"/>
                <w:szCs w:val="16"/>
              </w:rPr>
              <w:t xml:space="preserve">2. </w:t>
            </w:r>
            <w:proofErr w:type="spellStart"/>
            <w:r w:rsidRPr="08BDC427">
              <w:rPr>
                <w:sz w:val="16"/>
                <w:szCs w:val="16"/>
              </w:rPr>
              <w:t>Courriel</w:t>
            </w:r>
            <w:proofErr w:type="spellEnd"/>
            <w:r w:rsidRPr="08BDC427">
              <w:rPr>
                <w:sz w:val="16"/>
                <w:szCs w:val="16"/>
              </w:rPr>
              <w:t xml:space="preserve"> et </w:t>
            </w:r>
            <w:proofErr w:type="spellStart"/>
            <w:r w:rsidRPr="08BDC427">
              <w:rPr>
                <w:sz w:val="16"/>
                <w:szCs w:val="16"/>
              </w:rPr>
              <w:t>messagerie</w:t>
            </w:r>
            <w:proofErr w:type="spellEnd"/>
            <w:r w:rsidRPr="08BDC427">
              <w:rPr>
                <w:sz w:val="16"/>
                <w:szCs w:val="16"/>
              </w:rPr>
              <w:t xml:space="preserve"> </w:t>
            </w:r>
            <w:proofErr w:type="spellStart"/>
            <w:r w:rsidRPr="08BDC427">
              <w:rPr>
                <w:sz w:val="16"/>
                <w:szCs w:val="16"/>
              </w:rPr>
              <w:t>instantanée</w:t>
            </w:r>
            <w:proofErr w:type="spellEnd"/>
          </w:p>
        </w:tc>
        <w:tc>
          <w:tcPr>
            <w:tcW w:w="3160" w:type="dxa"/>
            <w:tcMar>
              <w:top w:w="60" w:type="dxa"/>
              <w:left w:w="90" w:type="dxa"/>
              <w:bottom w:w="60" w:type="dxa"/>
              <w:right w:w="90" w:type="dxa"/>
            </w:tcMar>
            <w:vAlign w:val="center"/>
          </w:tcPr>
          <w:p w:rsidR="00B07213" w:rsidRDefault="08BDC427" w14:paraId="450DFFE8" w14:textId="77777777">
            <w:pPr>
              <w:spacing w:line="264" w:lineRule="auto"/>
            </w:pPr>
            <w:proofErr w:type="spellStart"/>
            <w:r w:rsidRPr="08BDC427">
              <w:rPr>
                <w:sz w:val="16"/>
                <w:szCs w:val="16"/>
              </w:rPr>
              <w:t>Aucun</w:t>
            </w:r>
            <w:proofErr w:type="spellEnd"/>
            <w:r w:rsidRPr="08BDC427">
              <w:rPr>
                <w:sz w:val="16"/>
                <w:szCs w:val="16"/>
              </w:rPr>
              <w:t xml:space="preserve"> (</w:t>
            </w:r>
            <w:proofErr w:type="spellStart"/>
            <w:r w:rsidRPr="08BDC427">
              <w:rPr>
                <w:sz w:val="16"/>
                <w:szCs w:val="16"/>
              </w:rPr>
              <w:t>démarrage</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70472F4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0B4020A7" w14:textId="77777777">
            <w:pPr>
              <w:spacing w:line="264" w:lineRule="auto"/>
            </w:pPr>
          </w:p>
        </w:tc>
      </w:tr>
      <w:tr w:rsidR="00B07213" w:rsidTr="08BDC427" w14:paraId="685BEBBB" w14:textId="77777777">
        <w:tc>
          <w:tcPr>
            <w:tcW w:w="2600" w:type="dxa"/>
            <w:tcMar>
              <w:top w:w="60" w:type="dxa"/>
              <w:left w:w="90" w:type="dxa"/>
              <w:bottom w:w="60" w:type="dxa"/>
              <w:right w:w="90" w:type="dxa"/>
            </w:tcMar>
            <w:vAlign w:val="center"/>
          </w:tcPr>
          <w:p w:rsidR="00B07213" w:rsidRDefault="00FB4A01" w14:paraId="2881114B" w14:textId="77777777">
            <w:pPr>
              <w:spacing w:line="264" w:lineRule="auto"/>
            </w:pPr>
            <w:r>
              <w:rPr>
                <w:sz w:val="16"/>
                <w:szCs w:val="16"/>
              </w:rPr>
              <w:t>3. Antivirus et pare-feu</w:t>
            </w:r>
          </w:p>
        </w:tc>
        <w:tc>
          <w:tcPr>
            <w:tcW w:w="3160" w:type="dxa"/>
            <w:tcMar>
              <w:top w:w="60" w:type="dxa"/>
              <w:left w:w="90" w:type="dxa"/>
              <w:bottom w:w="60" w:type="dxa"/>
              <w:right w:w="90" w:type="dxa"/>
            </w:tcMar>
            <w:vAlign w:val="center"/>
          </w:tcPr>
          <w:p w:rsidR="00B07213" w:rsidRDefault="08BDC427" w14:paraId="67D021C9" w14:textId="77777777">
            <w:pPr>
              <w:spacing w:line="264" w:lineRule="auto"/>
            </w:pPr>
            <w:proofErr w:type="spellStart"/>
            <w:r w:rsidRPr="08BDC427">
              <w:rPr>
                <w:sz w:val="16"/>
                <w:szCs w:val="16"/>
              </w:rPr>
              <w:t>Aucun</w:t>
            </w:r>
            <w:proofErr w:type="spellEnd"/>
            <w:r w:rsidRPr="08BDC427">
              <w:rPr>
                <w:sz w:val="16"/>
                <w:szCs w:val="16"/>
              </w:rPr>
              <w:t xml:space="preserve"> (</w:t>
            </w:r>
            <w:proofErr w:type="spellStart"/>
            <w:r w:rsidRPr="08BDC427">
              <w:rPr>
                <w:sz w:val="16"/>
                <w:szCs w:val="16"/>
              </w:rPr>
              <w:t>démarrage</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14E736EB"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0CF93D3D" w14:textId="77777777">
            <w:pPr>
              <w:spacing w:line="264" w:lineRule="auto"/>
            </w:pPr>
            <w:proofErr w:type="spellStart"/>
            <w:r w:rsidRPr="08BDC427">
              <w:rPr>
                <w:sz w:val="16"/>
                <w:szCs w:val="16"/>
              </w:rPr>
              <w:t>Proposé</w:t>
            </w:r>
            <w:proofErr w:type="spellEnd"/>
            <w:r w:rsidRPr="08BDC427">
              <w:rPr>
                <w:sz w:val="16"/>
                <w:szCs w:val="16"/>
              </w:rPr>
              <w:t xml:space="preserve"> (chemin critique)</w:t>
            </w:r>
          </w:p>
        </w:tc>
      </w:tr>
      <w:tr w:rsidR="00B07213" w:rsidTr="08BDC427" w14:paraId="5C7A79C3" w14:textId="77777777">
        <w:tc>
          <w:tcPr>
            <w:tcW w:w="2600" w:type="dxa"/>
            <w:tcMar>
              <w:top w:w="60" w:type="dxa"/>
              <w:left w:w="90" w:type="dxa"/>
              <w:bottom w:w="60" w:type="dxa"/>
              <w:right w:w="90" w:type="dxa"/>
            </w:tcMar>
            <w:vAlign w:val="center"/>
          </w:tcPr>
          <w:p w:rsidR="00B07213" w:rsidRDefault="00FB4A01" w14:paraId="4E3DA58B" w14:textId="77777777">
            <w:pPr>
              <w:spacing w:line="264" w:lineRule="auto"/>
            </w:pPr>
            <w:r>
              <w:rPr>
                <w:sz w:val="16"/>
                <w:szCs w:val="16"/>
              </w:rPr>
              <w:t>4. Voix sur IP (VoIP)</w:t>
            </w:r>
          </w:p>
        </w:tc>
        <w:tc>
          <w:tcPr>
            <w:tcW w:w="3160" w:type="dxa"/>
            <w:tcMar>
              <w:top w:w="60" w:type="dxa"/>
              <w:left w:w="90" w:type="dxa"/>
              <w:bottom w:w="60" w:type="dxa"/>
              <w:right w:w="90" w:type="dxa"/>
            </w:tcMar>
            <w:vAlign w:val="center"/>
          </w:tcPr>
          <w:p w:rsidRPr="00461D47" w:rsidR="00B07213" w:rsidRDefault="08BDC427" w14:paraId="510ABDF1" w14:textId="77777777">
            <w:pPr>
              <w:spacing w:line="264" w:lineRule="auto"/>
              <w:rPr>
                <w:lang w:val="fr-CA"/>
              </w:rPr>
            </w:pPr>
            <w:r w:rsidRPr="00461D47">
              <w:rPr>
                <w:sz w:val="16"/>
                <w:szCs w:val="16"/>
                <w:lang w:val="fr-CA"/>
              </w:rPr>
              <w:t>Exigence 1 (réseau et accès de base)</w:t>
            </w:r>
          </w:p>
        </w:tc>
        <w:tc>
          <w:tcPr>
            <w:tcW w:w="1560" w:type="dxa"/>
            <w:tcMar>
              <w:top w:w="60" w:type="dxa"/>
              <w:left w:w="90" w:type="dxa"/>
              <w:bottom w:w="60" w:type="dxa"/>
              <w:right w:w="90" w:type="dxa"/>
            </w:tcMar>
            <w:vAlign w:val="center"/>
          </w:tcPr>
          <w:p w:rsidR="00B07213" w:rsidRDefault="08BDC427" w14:paraId="4DE62D4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1D7B270A" w14:textId="77777777">
            <w:pPr>
              <w:spacing w:line="264" w:lineRule="auto"/>
            </w:pPr>
          </w:p>
        </w:tc>
      </w:tr>
      <w:tr w:rsidR="00B07213" w:rsidTr="08BDC427" w14:paraId="3327BE3A" w14:textId="77777777">
        <w:tc>
          <w:tcPr>
            <w:tcW w:w="2600" w:type="dxa"/>
            <w:tcMar>
              <w:top w:w="60" w:type="dxa"/>
              <w:left w:w="90" w:type="dxa"/>
              <w:bottom w:w="60" w:type="dxa"/>
              <w:right w:w="90" w:type="dxa"/>
            </w:tcMar>
            <w:vAlign w:val="center"/>
          </w:tcPr>
          <w:p w:rsidRPr="00461D47" w:rsidR="00B07213" w:rsidRDefault="08BDC427" w14:paraId="188C1F58" w14:textId="77777777">
            <w:pPr>
              <w:spacing w:line="264" w:lineRule="auto"/>
              <w:rPr>
                <w:lang w:val="fr-CA"/>
              </w:rPr>
            </w:pPr>
            <w:r w:rsidRPr="00461D47">
              <w:rPr>
                <w:sz w:val="16"/>
                <w:szCs w:val="16"/>
                <w:lang w:val="fr-CA"/>
              </w:rPr>
              <w:t>5. Serveur de développement d'applications web</w:t>
            </w:r>
          </w:p>
        </w:tc>
        <w:tc>
          <w:tcPr>
            <w:tcW w:w="3160" w:type="dxa"/>
            <w:tcMar>
              <w:top w:w="60" w:type="dxa"/>
              <w:left w:w="90" w:type="dxa"/>
              <w:bottom w:w="60" w:type="dxa"/>
              <w:right w:w="90" w:type="dxa"/>
            </w:tcMar>
            <w:vAlign w:val="center"/>
          </w:tcPr>
          <w:p w:rsidRPr="00461D47" w:rsidR="00B07213" w:rsidRDefault="00FB4A01" w14:paraId="5DA6C052" w14:textId="77777777">
            <w:pPr>
              <w:spacing w:line="264" w:lineRule="auto"/>
              <w:rPr>
                <w:lang w:val="fr-CA"/>
              </w:rPr>
            </w:pPr>
            <w:r w:rsidRPr="00461D47">
              <w:rPr>
                <w:sz w:val="16"/>
                <w:szCs w:val="16"/>
                <w:lang w:val="fr-CA"/>
              </w:rPr>
              <w:t>Exigence 3 (pare-feu et antivirus)</w:t>
            </w:r>
          </w:p>
        </w:tc>
        <w:tc>
          <w:tcPr>
            <w:tcW w:w="1560" w:type="dxa"/>
            <w:tcMar>
              <w:top w:w="60" w:type="dxa"/>
              <w:left w:w="90" w:type="dxa"/>
              <w:bottom w:w="60" w:type="dxa"/>
              <w:right w:w="90" w:type="dxa"/>
            </w:tcMar>
            <w:vAlign w:val="center"/>
          </w:tcPr>
          <w:p w:rsidR="00B07213" w:rsidRDefault="08BDC427" w14:paraId="683B0E26"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165D0BE3" w14:textId="77777777">
            <w:pPr>
              <w:spacing w:line="264" w:lineRule="auto"/>
            </w:pPr>
            <w:proofErr w:type="spellStart"/>
            <w:r w:rsidRPr="08BDC427">
              <w:rPr>
                <w:sz w:val="16"/>
                <w:szCs w:val="16"/>
              </w:rPr>
              <w:t>Proposé</w:t>
            </w:r>
            <w:proofErr w:type="spellEnd"/>
            <w:r w:rsidRPr="08BDC427">
              <w:rPr>
                <w:sz w:val="16"/>
                <w:szCs w:val="16"/>
              </w:rPr>
              <w:t xml:space="preserve"> (chemin critique)</w:t>
            </w:r>
          </w:p>
        </w:tc>
      </w:tr>
      <w:tr w:rsidR="00B07213" w:rsidTr="08BDC427" w14:paraId="7A42D77E" w14:textId="77777777">
        <w:tc>
          <w:tcPr>
            <w:tcW w:w="2600" w:type="dxa"/>
            <w:tcMar>
              <w:top w:w="60" w:type="dxa"/>
              <w:left w:w="90" w:type="dxa"/>
              <w:bottom w:w="60" w:type="dxa"/>
              <w:right w:w="90" w:type="dxa"/>
            </w:tcMar>
            <w:vAlign w:val="center"/>
          </w:tcPr>
          <w:p w:rsidRPr="00461D47" w:rsidR="00B07213" w:rsidRDefault="00FB4A01" w14:paraId="4448B6DF" w14:textId="77777777">
            <w:pPr>
              <w:spacing w:line="264" w:lineRule="auto"/>
              <w:rPr>
                <w:lang w:val="fr-CA"/>
              </w:rPr>
            </w:pPr>
            <w:r w:rsidRPr="00461D47">
              <w:rPr>
                <w:sz w:val="16"/>
                <w:szCs w:val="16"/>
                <w:lang w:val="fr-CA"/>
              </w:rPr>
              <w:t>6. Gestion des tickets de service</w:t>
            </w:r>
          </w:p>
        </w:tc>
        <w:tc>
          <w:tcPr>
            <w:tcW w:w="3160" w:type="dxa"/>
            <w:tcMar>
              <w:top w:w="60" w:type="dxa"/>
              <w:left w:w="90" w:type="dxa"/>
              <w:bottom w:w="60" w:type="dxa"/>
              <w:right w:w="90" w:type="dxa"/>
            </w:tcMar>
            <w:vAlign w:val="center"/>
          </w:tcPr>
          <w:p w:rsidR="00B07213" w:rsidRDefault="08BDC427" w14:paraId="260DFF4F" w14:textId="77777777">
            <w:pPr>
              <w:spacing w:line="264" w:lineRule="auto"/>
            </w:pPr>
            <w:r w:rsidRPr="08BDC427">
              <w:rPr>
                <w:sz w:val="16"/>
                <w:szCs w:val="16"/>
              </w:rPr>
              <w:t>Exigence 5 (</w:t>
            </w:r>
            <w:proofErr w:type="spellStart"/>
            <w:r w:rsidRPr="08BDC427">
              <w:rPr>
                <w:sz w:val="16"/>
                <w:szCs w:val="16"/>
              </w:rPr>
              <w:t>serveur</w:t>
            </w:r>
            <w:proofErr w:type="spellEnd"/>
            <w:r w:rsidRPr="08BDC427">
              <w:rPr>
                <w:sz w:val="16"/>
                <w:szCs w:val="16"/>
              </w:rPr>
              <w:t xml:space="preserve"> de </w:t>
            </w:r>
            <w:proofErr w:type="spellStart"/>
            <w:r w:rsidRPr="08BDC427">
              <w:rPr>
                <w:sz w:val="16"/>
                <w:szCs w:val="16"/>
              </w:rPr>
              <w:t>développement</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097E287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4F904CB7" w14:textId="77777777">
            <w:pPr>
              <w:spacing w:line="264" w:lineRule="auto"/>
            </w:pPr>
          </w:p>
        </w:tc>
      </w:tr>
      <w:tr w:rsidR="00B07213" w:rsidTr="08BDC427" w14:paraId="5247174A" w14:textId="77777777">
        <w:tc>
          <w:tcPr>
            <w:tcW w:w="2600" w:type="dxa"/>
            <w:tcMar>
              <w:top w:w="60" w:type="dxa"/>
              <w:left w:w="90" w:type="dxa"/>
              <w:bottom w:w="60" w:type="dxa"/>
              <w:right w:w="90" w:type="dxa"/>
            </w:tcMar>
            <w:vAlign w:val="center"/>
          </w:tcPr>
          <w:p w:rsidR="00B07213" w:rsidRDefault="08BDC427" w14:paraId="1C98CEE3" w14:textId="77777777">
            <w:pPr>
              <w:spacing w:line="264" w:lineRule="auto"/>
            </w:pPr>
            <w:r w:rsidRPr="08BDC427">
              <w:rPr>
                <w:sz w:val="16"/>
                <w:szCs w:val="16"/>
              </w:rPr>
              <w:t xml:space="preserve">7. </w:t>
            </w:r>
            <w:proofErr w:type="spellStart"/>
            <w:r w:rsidRPr="08BDC427">
              <w:rPr>
                <w:sz w:val="16"/>
                <w:szCs w:val="16"/>
              </w:rPr>
              <w:t>Comptabilité</w:t>
            </w:r>
            <w:proofErr w:type="spellEnd"/>
            <w:r w:rsidRPr="08BDC427">
              <w:rPr>
                <w:sz w:val="16"/>
                <w:szCs w:val="16"/>
              </w:rPr>
              <w:t xml:space="preserve"> </w:t>
            </w:r>
            <w:proofErr w:type="spellStart"/>
            <w:r w:rsidRPr="08BDC427">
              <w:rPr>
                <w:sz w:val="16"/>
                <w:szCs w:val="16"/>
              </w:rPr>
              <w:t>d'utilisation</w:t>
            </w:r>
            <w:proofErr w:type="spellEnd"/>
            <w:r w:rsidRPr="08BDC427">
              <w:rPr>
                <w:sz w:val="16"/>
                <w:szCs w:val="16"/>
              </w:rPr>
              <w:t xml:space="preserve"> des </w:t>
            </w:r>
            <w:proofErr w:type="spellStart"/>
            <w:r w:rsidRPr="08BDC427">
              <w:rPr>
                <w:sz w:val="16"/>
                <w:szCs w:val="16"/>
              </w:rPr>
              <w:t>ressources</w:t>
            </w:r>
            <w:proofErr w:type="spellEnd"/>
          </w:p>
        </w:tc>
        <w:tc>
          <w:tcPr>
            <w:tcW w:w="3160" w:type="dxa"/>
            <w:tcMar>
              <w:top w:w="60" w:type="dxa"/>
              <w:left w:w="90" w:type="dxa"/>
              <w:bottom w:w="60" w:type="dxa"/>
              <w:right w:w="90" w:type="dxa"/>
            </w:tcMar>
            <w:vAlign w:val="center"/>
          </w:tcPr>
          <w:p w:rsidR="00B07213" w:rsidRDefault="00FB4A01" w14:paraId="1C295961" w14:textId="77777777">
            <w:pPr>
              <w:spacing w:line="264" w:lineRule="auto"/>
            </w:pPr>
            <w:r>
              <w:rPr>
                <w:sz w:val="16"/>
                <w:szCs w:val="16"/>
              </w:rPr>
              <w:t>Exigence 6 (gestion des tickets)</w:t>
            </w:r>
          </w:p>
        </w:tc>
        <w:tc>
          <w:tcPr>
            <w:tcW w:w="1560" w:type="dxa"/>
            <w:tcMar>
              <w:top w:w="60" w:type="dxa"/>
              <w:left w:w="90" w:type="dxa"/>
              <w:bottom w:w="60" w:type="dxa"/>
              <w:right w:w="90" w:type="dxa"/>
            </w:tcMar>
            <w:vAlign w:val="center"/>
          </w:tcPr>
          <w:p w:rsidR="00B07213" w:rsidRDefault="08BDC427" w14:paraId="2E6DC930"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06971CD3" w14:textId="77777777">
            <w:pPr>
              <w:spacing w:line="264" w:lineRule="auto"/>
            </w:pPr>
          </w:p>
        </w:tc>
      </w:tr>
      <w:tr w:rsidR="00B07213" w:rsidTr="08BDC427" w14:paraId="4A11175E" w14:textId="77777777">
        <w:tc>
          <w:tcPr>
            <w:tcW w:w="2600" w:type="dxa"/>
            <w:tcMar>
              <w:top w:w="60" w:type="dxa"/>
              <w:left w:w="90" w:type="dxa"/>
              <w:bottom w:w="60" w:type="dxa"/>
              <w:right w:w="90" w:type="dxa"/>
            </w:tcMar>
            <w:vAlign w:val="center"/>
          </w:tcPr>
          <w:p w:rsidRPr="00461D47" w:rsidR="00B07213" w:rsidRDefault="08BDC427" w14:paraId="1893A40B" w14:textId="77777777">
            <w:pPr>
              <w:spacing w:line="264" w:lineRule="auto"/>
              <w:rPr>
                <w:lang w:val="fr-CA"/>
              </w:rPr>
            </w:pPr>
            <w:r w:rsidRPr="00461D47">
              <w:rPr>
                <w:sz w:val="16"/>
                <w:szCs w:val="16"/>
                <w:lang w:val="fr-CA"/>
              </w:rPr>
              <w:t>8. Automatisation des tâches (un script POO par personne)</w:t>
            </w:r>
          </w:p>
        </w:tc>
        <w:tc>
          <w:tcPr>
            <w:tcW w:w="3160" w:type="dxa"/>
            <w:tcMar>
              <w:top w:w="60" w:type="dxa"/>
              <w:left w:w="90" w:type="dxa"/>
              <w:bottom w:w="60" w:type="dxa"/>
              <w:right w:w="90" w:type="dxa"/>
            </w:tcMar>
            <w:vAlign w:val="center"/>
          </w:tcPr>
          <w:p w:rsidR="00B07213" w:rsidRDefault="08BDC427" w14:paraId="11DD9E29" w14:textId="77777777">
            <w:pPr>
              <w:spacing w:line="264" w:lineRule="auto"/>
            </w:pPr>
            <w:proofErr w:type="spellStart"/>
            <w:r w:rsidRPr="08BDC427">
              <w:rPr>
                <w:sz w:val="16"/>
                <w:szCs w:val="16"/>
              </w:rPr>
              <w:t>Aucun</w:t>
            </w:r>
            <w:proofErr w:type="spellEnd"/>
            <w:r w:rsidRPr="08BDC427">
              <w:rPr>
                <w:sz w:val="16"/>
                <w:szCs w:val="16"/>
              </w:rPr>
              <w:t xml:space="preserve"> (</w:t>
            </w:r>
            <w:proofErr w:type="spellStart"/>
            <w:r w:rsidRPr="08BDC427">
              <w:rPr>
                <w:sz w:val="16"/>
                <w:szCs w:val="16"/>
              </w:rPr>
              <w:t>parallèle</w:t>
            </w:r>
            <w:proofErr w:type="spellEnd"/>
            <w:r w:rsidRPr="08BDC427">
              <w:rPr>
                <w:sz w:val="16"/>
                <w:szCs w:val="16"/>
              </w:rPr>
              <w:t xml:space="preserve">, par </w:t>
            </w:r>
            <w:proofErr w:type="spellStart"/>
            <w:r w:rsidRPr="08BDC427">
              <w:rPr>
                <w:sz w:val="16"/>
                <w:szCs w:val="16"/>
              </w:rPr>
              <w:t>personne</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160F9B2A"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2A1F701D" w14:textId="77777777">
            <w:pPr>
              <w:spacing w:line="264" w:lineRule="auto"/>
            </w:pPr>
          </w:p>
        </w:tc>
      </w:tr>
      <w:tr w:rsidR="00B07213" w:rsidTr="08BDC427" w14:paraId="6659A01D" w14:textId="77777777">
        <w:tc>
          <w:tcPr>
            <w:tcW w:w="2600" w:type="dxa"/>
            <w:tcMar>
              <w:top w:w="60" w:type="dxa"/>
              <w:left w:w="90" w:type="dxa"/>
              <w:bottom w:w="60" w:type="dxa"/>
              <w:right w:w="90" w:type="dxa"/>
            </w:tcMar>
            <w:vAlign w:val="center"/>
          </w:tcPr>
          <w:p w:rsidR="00B07213" w:rsidRDefault="08BDC427" w14:paraId="7FE980C3" w14:textId="77777777">
            <w:pPr>
              <w:spacing w:line="264" w:lineRule="auto"/>
            </w:pPr>
            <w:r w:rsidRPr="08BDC427">
              <w:rPr>
                <w:sz w:val="16"/>
                <w:szCs w:val="16"/>
              </w:rPr>
              <w:t xml:space="preserve">9. Gestion des </w:t>
            </w:r>
            <w:proofErr w:type="spellStart"/>
            <w:r w:rsidRPr="08BDC427">
              <w:rPr>
                <w:sz w:val="16"/>
                <w:szCs w:val="16"/>
              </w:rPr>
              <w:t>sauvegardes</w:t>
            </w:r>
            <w:proofErr w:type="spellEnd"/>
          </w:p>
        </w:tc>
        <w:tc>
          <w:tcPr>
            <w:tcW w:w="3160" w:type="dxa"/>
            <w:tcMar>
              <w:top w:w="60" w:type="dxa"/>
              <w:left w:w="90" w:type="dxa"/>
              <w:bottom w:w="60" w:type="dxa"/>
              <w:right w:w="90" w:type="dxa"/>
            </w:tcMar>
            <w:vAlign w:val="center"/>
          </w:tcPr>
          <w:p w:rsidR="00B07213" w:rsidRDefault="08BDC427" w14:paraId="51FCD327" w14:textId="77777777">
            <w:pPr>
              <w:spacing w:line="264" w:lineRule="auto"/>
            </w:pPr>
            <w:r w:rsidRPr="08BDC427">
              <w:rPr>
                <w:sz w:val="16"/>
                <w:szCs w:val="16"/>
              </w:rPr>
              <w:t>Exigence 7 (</w:t>
            </w:r>
            <w:proofErr w:type="spellStart"/>
            <w:r w:rsidRPr="08BDC427">
              <w:rPr>
                <w:sz w:val="16"/>
                <w:szCs w:val="16"/>
              </w:rPr>
              <w:t>comptabilité</w:t>
            </w:r>
            <w:proofErr w:type="spellEnd"/>
            <w:r w:rsidRPr="08BDC427">
              <w:rPr>
                <w:sz w:val="16"/>
                <w:szCs w:val="16"/>
              </w:rPr>
              <w:t xml:space="preserve"> des </w:t>
            </w:r>
            <w:proofErr w:type="spellStart"/>
            <w:r w:rsidRPr="08BDC427">
              <w:rPr>
                <w:sz w:val="16"/>
                <w:szCs w:val="16"/>
              </w:rPr>
              <w:t>ressources</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5FFB5EF0"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03EFCA41" w14:textId="77777777">
            <w:pPr>
              <w:spacing w:line="264" w:lineRule="auto"/>
            </w:pPr>
          </w:p>
        </w:tc>
      </w:tr>
      <w:tr w:rsidR="00B07213" w:rsidTr="08BDC427" w14:paraId="7AA662D7" w14:textId="77777777">
        <w:tc>
          <w:tcPr>
            <w:tcW w:w="2600" w:type="dxa"/>
            <w:tcMar>
              <w:top w:w="60" w:type="dxa"/>
              <w:left w:w="90" w:type="dxa"/>
              <w:bottom w:w="60" w:type="dxa"/>
              <w:right w:w="90" w:type="dxa"/>
            </w:tcMar>
            <w:vAlign w:val="center"/>
          </w:tcPr>
          <w:p w:rsidRPr="00461D47" w:rsidR="00B07213" w:rsidRDefault="08BDC427" w14:paraId="5EC63400" w14:textId="77777777">
            <w:pPr>
              <w:spacing w:line="264" w:lineRule="auto"/>
              <w:rPr>
                <w:lang w:val="fr-CA"/>
              </w:rPr>
            </w:pPr>
            <w:r w:rsidRPr="00461D47">
              <w:rPr>
                <w:sz w:val="16"/>
                <w:szCs w:val="16"/>
                <w:lang w:val="fr-CA"/>
              </w:rPr>
              <w:t>10. Serveur MQTT et objets connectés ESP32 (partie individuelle)</w:t>
            </w:r>
          </w:p>
        </w:tc>
        <w:tc>
          <w:tcPr>
            <w:tcW w:w="3160" w:type="dxa"/>
            <w:tcMar>
              <w:top w:w="60" w:type="dxa"/>
              <w:left w:w="90" w:type="dxa"/>
              <w:bottom w:w="60" w:type="dxa"/>
              <w:right w:w="90" w:type="dxa"/>
            </w:tcMar>
            <w:vAlign w:val="center"/>
          </w:tcPr>
          <w:p w:rsidR="00B07213" w:rsidRDefault="08BDC427" w14:paraId="15A340F5" w14:textId="77777777">
            <w:pPr>
              <w:spacing w:line="264" w:lineRule="auto"/>
            </w:pPr>
            <w:proofErr w:type="spellStart"/>
            <w:r w:rsidRPr="08BDC427">
              <w:rPr>
                <w:sz w:val="16"/>
                <w:szCs w:val="16"/>
              </w:rPr>
              <w:t>Aucun</w:t>
            </w:r>
            <w:proofErr w:type="spellEnd"/>
            <w:r w:rsidRPr="08BDC427">
              <w:rPr>
                <w:sz w:val="16"/>
                <w:szCs w:val="16"/>
              </w:rPr>
              <w:t xml:space="preserve"> (</w:t>
            </w:r>
            <w:proofErr w:type="spellStart"/>
            <w:r w:rsidRPr="08BDC427">
              <w:rPr>
                <w:sz w:val="16"/>
                <w:szCs w:val="16"/>
              </w:rPr>
              <w:t>parallèle</w:t>
            </w:r>
            <w:proofErr w:type="spellEnd"/>
            <w:r w:rsidRPr="08BDC427">
              <w:rPr>
                <w:sz w:val="16"/>
                <w:szCs w:val="16"/>
              </w:rPr>
              <w:t xml:space="preserve">, par </w:t>
            </w:r>
            <w:proofErr w:type="spellStart"/>
            <w:r w:rsidRPr="08BDC427">
              <w:rPr>
                <w:sz w:val="16"/>
                <w:szCs w:val="16"/>
              </w:rPr>
              <w:t>personne</w:t>
            </w:r>
            <w:proofErr w:type="spellEnd"/>
            <w:r w:rsidRPr="08BDC427">
              <w:rPr>
                <w:sz w:val="16"/>
                <w:szCs w:val="16"/>
              </w:rPr>
              <w:t>)</w:t>
            </w:r>
          </w:p>
        </w:tc>
        <w:tc>
          <w:tcPr>
            <w:tcW w:w="1560" w:type="dxa"/>
            <w:tcMar>
              <w:top w:w="60" w:type="dxa"/>
              <w:left w:w="90" w:type="dxa"/>
              <w:bottom w:w="60" w:type="dxa"/>
              <w:right w:w="90" w:type="dxa"/>
            </w:tcMar>
            <w:vAlign w:val="center"/>
          </w:tcPr>
          <w:p w:rsidR="00B07213" w:rsidRDefault="08BDC427" w14:paraId="038CAAA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60127142" w14:textId="77777777">
            <w:pPr>
              <w:spacing w:line="264" w:lineRule="auto"/>
            </w:pPr>
            <w:proofErr w:type="spellStart"/>
            <w:r w:rsidRPr="08BDC427">
              <w:rPr>
                <w:sz w:val="16"/>
                <w:szCs w:val="16"/>
              </w:rPr>
              <w:t>Proposé</w:t>
            </w:r>
            <w:proofErr w:type="spellEnd"/>
            <w:r w:rsidRPr="08BDC427">
              <w:rPr>
                <w:sz w:val="16"/>
                <w:szCs w:val="16"/>
              </w:rPr>
              <w:t xml:space="preserve"> (chemin critique)</w:t>
            </w:r>
          </w:p>
        </w:tc>
      </w:tr>
      <w:tr w:rsidR="00B07213" w:rsidTr="08BDC427" w14:paraId="65998B36" w14:textId="77777777">
        <w:tc>
          <w:tcPr>
            <w:tcW w:w="2600" w:type="dxa"/>
            <w:tcMar>
              <w:top w:w="60" w:type="dxa"/>
              <w:left w:w="90" w:type="dxa"/>
              <w:bottom w:w="60" w:type="dxa"/>
              <w:right w:w="90" w:type="dxa"/>
            </w:tcMar>
            <w:vAlign w:val="center"/>
          </w:tcPr>
          <w:p w:rsidR="00B07213" w:rsidRDefault="08BDC427" w14:paraId="5F4E3C8F" w14:textId="77777777">
            <w:pPr>
              <w:spacing w:line="264" w:lineRule="auto"/>
            </w:pPr>
            <w:r w:rsidRPr="08BDC427">
              <w:rPr>
                <w:sz w:val="16"/>
                <w:szCs w:val="16"/>
              </w:rPr>
              <w:t xml:space="preserve">11. </w:t>
            </w:r>
            <w:proofErr w:type="spellStart"/>
            <w:r w:rsidRPr="08BDC427">
              <w:rPr>
                <w:sz w:val="16"/>
                <w:szCs w:val="16"/>
              </w:rPr>
              <w:t>Répartition</w:t>
            </w:r>
            <w:proofErr w:type="spellEnd"/>
            <w:r w:rsidRPr="08BDC427">
              <w:rPr>
                <w:sz w:val="16"/>
                <w:szCs w:val="16"/>
              </w:rPr>
              <w:t xml:space="preserve"> Linux/Windows 50/50 </w:t>
            </w:r>
            <w:proofErr w:type="spellStart"/>
            <w:r w:rsidRPr="08BDC427">
              <w:rPr>
                <w:sz w:val="16"/>
                <w:szCs w:val="16"/>
              </w:rPr>
              <w:t>justifiée</w:t>
            </w:r>
            <w:proofErr w:type="spellEnd"/>
          </w:p>
        </w:tc>
        <w:tc>
          <w:tcPr>
            <w:tcW w:w="3160" w:type="dxa"/>
            <w:tcMar>
              <w:top w:w="60" w:type="dxa"/>
              <w:left w:w="90" w:type="dxa"/>
              <w:bottom w:w="60" w:type="dxa"/>
              <w:right w:w="90" w:type="dxa"/>
            </w:tcMar>
            <w:vAlign w:val="center"/>
          </w:tcPr>
          <w:p w:rsidR="00B07213" w:rsidRDefault="08BDC427" w14:paraId="65F303B9" w14:textId="77777777">
            <w:pPr>
              <w:spacing w:line="264" w:lineRule="auto"/>
            </w:pPr>
            <w:proofErr w:type="spellStart"/>
            <w:r w:rsidRPr="08BDC427">
              <w:rPr>
                <w:sz w:val="16"/>
                <w:szCs w:val="16"/>
              </w:rPr>
              <w:t>Aucun</w:t>
            </w:r>
            <w:proofErr w:type="spellEnd"/>
            <w:r w:rsidRPr="08BDC427">
              <w:rPr>
                <w:sz w:val="16"/>
                <w:szCs w:val="16"/>
              </w:rPr>
              <w:t xml:space="preserve"> (</w:t>
            </w:r>
            <w:proofErr w:type="spellStart"/>
            <w:r w:rsidRPr="08BDC427">
              <w:rPr>
                <w:sz w:val="16"/>
                <w:szCs w:val="16"/>
              </w:rPr>
              <w:t>décision</w:t>
            </w:r>
            <w:proofErr w:type="spellEnd"/>
            <w:r w:rsidRPr="08BDC427">
              <w:rPr>
                <w:sz w:val="16"/>
                <w:szCs w:val="16"/>
              </w:rPr>
              <w:t xml:space="preserve"> </w:t>
            </w:r>
            <w:proofErr w:type="spellStart"/>
            <w:r w:rsidRPr="08BDC427">
              <w:rPr>
                <w:sz w:val="16"/>
                <w:szCs w:val="16"/>
              </w:rPr>
              <w:t>transversale</w:t>
            </w:r>
            <w:proofErr w:type="spellEnd"/>
            <w:r w:rsidRPr="08BDC427">
              <w:rPr>
                <w:sz w:val="16"/>
                <w:szCs w:val="16"/>
              </w:rPr>
              <w:t xml:space="preserve">, </w:t>
            </w:r>
            <w:proofErr w:type="spellStart"/>
            <w:r w:rsidRPr="08BDC427">
              <w:rPr>
                <w:sz w:val="16"/>
                <w:szCs w:val="16"/>
              </w:rPr>
              <w:t>semaine</w:t>
            </w:r>
            <w:proofErr w:type="spellEnd"/>
            <w:r w:rsidRPr="08BDC427">
              <w:rPr>
                <w:sz w:val="16"/>
                <w:szCs w:val="16"/>
              </w:rPr>
              <w:t xml:space="preserve"> 6)</w:t>
            </w:r>
          </w:p>
        </w:tc>
        <w:tc>
          <w:tcPr>
            <w:tcW w:w="1560" w:type="dxa"/>
            <w:tcMar>
              <w:top w:w="60" w:type="dxa"/>
              <w:left w:w="90" w:type="dxa"/>
              <w:bottom w:w="60" w:type="dxa"/>
              <w:right w:w="90" w:type="dxa"/>
            </w:tcMar>
            <w:vAlign w:val="center"/>
          </w:tcPr>
          <w:p w:rsidR="00B07213" w:rsidRDefault="08BDC427" w14:paraId="2B50E26E"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0B07213" w14:paraId="5F96A722" w14:textId="77777777">
            <w:pPr>
              <w:spacing w:line="264" w:lineRule="auto"/>
            </w:pPr>
          </w:p>
        </w:tc>
      </w:tr>
      <w:tr w:rsidR="00B07213" w:rsidTr="08BDC427" w14:paraId="550FE0E4" w14:textId="77777777">
        <w:tc>
          <w:tcPr>
            <w:tcW w:w="2600" w:type="dxa"/>
            <w:tcMar>
              <w:top w:w="60" w:type="dxa"/>
              <w:left w:w="90" w:type="dxa"/>
              <w:bottom w:w="60" w:type="dxa"/>
              <w:right w:w="90" w:type="dxa"/>
            </w:tcMar>
            <w:vAlign w:val="center"/>
          </w:tcPr>
          <w:p w:rsidRPr="00461D47" w:rsidR="00B07213" w:rsidRDefault="08BDC427" w14:paraId="03056EBE" w14:textId="77777777">
            <w:pPr>
              <w:spacing w:line="264" w:lineRule="auto"/>
              <w:rPr>
                <w:lang w:val="fr-CA"/>
              </w:rPr>
            </w:pPr>
            <w:r w:rsidRPr="00461D47">
              <w:rPr>
                <w:sz w:val="16"/>
                <w:szCs w:val="16"/>
                <w:lang w:val="fr-CA"/>
              </w:rPr>
              <w:t>12. Analyse de sécurité de chaque élément installé</w:t>
            </w:r>
          </w:p>
        </w:tc>
        <w:tc>
          <w:tcPr>
            <w:tcW w:w="3160" w:type="dxa"/>
            <w:tcMar>
              <w:top w:w="60" w:type="dxa"/>
              <w:left w:w="90" w:type="dxa"/>
              <w:bottom w:w="60" w:type="dxa"/>
              <w:right w:w="90" w:type="dxa"/>
            </w:tcMar>
            <w:vAlign w:val="center"/>
          </w:tcPr>
          <w:p w:rsidRPr="00461D47" w:rsidR="00B07213" w:rsidRDefault="08BDC427" w14:paraId="333CC69A" w14:textId="77777777">
            <w:pPr>
              <w:spacing w:line="264" w:lineRule="auto"/>
              <w:rPr>
                <w:lang w:val="fr-CA"/>
              </w:rPr>
            </w:pPr>
            <w:r w:rsidRPr="00461D47">
              <w:rPr>
                <w:sz w:val="16"/>
                <w:szCs w:val="16"/>
                <w:lang w:val="fr-CA"/>
              </w:rPr>
              <w:t>Toutes les exigences 1 à 11 (analyse de clôture par élément)</w:t>
            </w:r>
          </w:p>
        </w:tc>
        <w:tc>
          <w:tcPr>
            <w:tcW w:w="1560" w:type="dxa"/>
            <w:tcMar>
              <w:top w:w="60" w:type="dxa"/>
              <w:left w:w="90" w:type="dxa"/>
              <w:bottom w:w="60" w:type="dxa"/>
              <w:right w:w="90" w:type="dxa"/>
            </w:tcMar>
            <w:vAlign w:val="center"/>
          </w:tcPr>
          <w:p w:rsidR="00B07213" w:rsidRDefault="08BDC427" w14:paraId="7A0C6FF3"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40" w:type="dxa"/>
            <w:tcMar>
              <w:top w:w="60" w:type="dxa"/>
              <w:left w:w="90" w:type="dxa"/>
              <w:bottom w:w="60" w:type="dxa"/>
              <w:right w:w="90" w:type="dxa"/>
            </w:tcMar>
            <w:vAlign w:val="center"/>
          </w:tcPr>
          <w:p w:rsidR="00B07213" w:rsidRDefault="08BDC427" w14:paraId="016B405A" w14:textId="77777777">
            <w:pPr>
              <w:spacing w:line="264" w:lineRule="auto"/>
            </w:pPr>
            <w:proofErr w:type="spellStart"/>
            <w:r w:rsidRPr="08BDC427">
              <w:rPr>
                <w:sz w:val="16"/>
                <w:szCs w:val="16"/>
              </w:rPr>
              <w:t>Proposé</w:t>
            </w:r>
            <w:proofErr w:type="spellEnd"/>
            <w:r w:rsidRPr="08BDC427">
              <w:rPr>
                <w:sz w:val="16"/>
                <w:szCs w:val="16"/>
              </w:rPr>
              <w:t xml:space="preserve"> (chemin critique)</w:t>
            </w:r>
          </w:p>
        </w:tc>
      </w:tr>
    </w:tbl>
    <w:p w:rsidRPr="00461D47" w:rsidR="00B07213" w:rsidRDefault="08BDC427" w14:paraId="58A524B8" w14:textId="77777777">
      <w:pPr>
        <w:spacing w:after="160" w:line="276" w:lineRule="auto"/>
        <w:jc w:val="both"/>
        <w:rPr>
          <w:lang w:val="fr-CA"/>
        </w:rPr>
      </w:pPr>
      <w:r w:rsidRPr="00461D47">
        <w:rPr>
          <w:i/>
          <w:color w:val="7F7F7F"/>
          <w:sz w:val="20"/>
          <w:szCs w:val="20"/>
          <w:lang w:val="fr-CA"/>
        </w:rPr>
        <w:t>Chemin critique proposé à titre indicatif : pare-feu et antivirus (3) → serveur de développement (5) → MQTT et objets connectés (10) → analyse de sécurité de clôture (12). À confirmer une fois les durées réelles estimées.</w:t>
      </w:r>
    </w:p>
    <w:p w:rsidRPr="00461D47" w:rsidR="00B07213" w:rsidRDefault="08BDC427" w14:paraId="3E93E274" w14:textId="77777777">
      <w:pPr>
        <w:pStyle w:val="Heading2"/>
        <w:spacing w:before="300" w:after="150" w:line="360" w:lineRule="auto"/>
        <w:rPr>
          <w:lang w:val="fr-CA"/>
        </w:rPr>
      </w:pPr>
      <w:bookmarkStart w:name="_Toc240289523" w:id="24"/>
      <w:r w:rsidRPr="00461D47">
        <w:rPr>
          <w:b/>
          <w:color w:val="2E5395"/>
          <w:sz w:val="24"/>
          <w:szCs w:val="24"/>
          <w:lang w:val="fr-CA"/>
        </w:rPr>
        <w:t>8.3 Courbe en S initiale</w:t>
      </w:r>
      <w:bookmarkEnd w:id="24"/>
    </w:p>
    <w:p w:rsidRPr="00461D47" w:rsidR="00B07213" w:rsidRDefault="08BDC427" w14:paraId="080CEA29" w14:textId="77777777">
      <w:pPr>
        <w:spacing w:after="200"/>
        <w:jc w:val="both"/>
        <w:rPr>
          <w:lang w:val="fr-CA"/>
        </w:rPr>
      </w:pPr>
      <w:r w:rsidRPr="00461D47">
        <w:rPr>
          <w:lang w:val="fr-CA"/>
        </w:rPr>
        <w:t>La courbe en S illustre l'avancement cumulatif prévu du projet dans le temps. Le tableau suivant propose une progression type (lente au démarrage, soutenue au centre, ralentie en fin de projet pour l'intégration et les tests); il est destiné à être reporté dans un graphique (Excel ou équivalent) une fois le budget chiffré.</w:t>
      </w:r>
    </w:p>
    <w:p w:rsidRPr="00461D47" w:rsidR="00B07213" w:rsidRDefault="08BDC427" w14:paraId="228098CB" w14:textId="77777777">
      <w:pPr>
        <w:spacing w:before="200" w:after="80" w:line="276" w:lineRule="auto"/>
        <w:rPr>
          <w:lang w:val="fr-CA"/>
        </w:rPr>
      </w:pPr>
      <w:r w:rsidRPr="00461D47">
        <w:rPr>
          <w:b/>
          <w:i/>
          <w:sz w:val="20"/>
          <w:szCs w:val="20"/>
          <w:lang w:val="fr-CA"/>
        </w:rPr>
        <w:t>Tableau 8.3 · Courbe en S, avancement cumulatif prévu (proposition)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3080"/>
        <w:gridCol w:w="3080"/>
        <w:gridCol w:w="2000"/>
      </w:tblGrid>
      <w:tr w:rsidR="00B07213" w:rsidTr="08BDC427" w14:paraId="3EA8CDFC" w14:textId="77777777">
        <w:trPr>
          <w:tblHeader/>
        </w:trPr>
        <w:tc>
          <w:tcPr>
            <w:tcW w:w="1200" w:type="dxa"/>
            <w:shd w:val="clear" w:color="auto" w:fill="1F3864"/>
            <w:tcMar>
              <w:top w:w="60" w:type="dxa"/>
              <w:left w:w="90" w:type="dxa"/>
              <w:bottom w:w="60" w:type="dxa"/>
              <w:right w:w="90" w:type="dxa"/>
            </w:tcMar>
            <w:vAlign w:val="center"/>
          </w:tcPr>
          <w:p w:rsidR="00B07213" w:rsidRDefault="08BDC427" w14:paraId="1E5EFF61" w14:textId="77777777">
            <w:pPr>
              <w:spacing w:line="264" w:lineRule="auto"/>
            </w:pPr>
            <w:proofErr w:type="spellStart"/>
            <w:r w:rsidRPr="08BDC427">
              <w:rPr>
                <w:b/>
                <w:bCs/>
                <w:color w:val="FFFFFF"/>
                <w:sz w:val="18"/>
                <w:szCs w:val="18"/>
              </w:rPr>
              <w:t>Semaine</w:t>
            </w:r>
            <w:proofErr w:type="spellEnd"/>
          </w:p>
        </w:tc>
        <w:tc>
          <w:tcPr>
            <w:tcW w:w="3080" w:type="dxa"/>
            <w:shd w:val="clear" w:color="auto" w:fill="1F3864"/>
            <w:tcMar>
              <w:top w:w="60" w:type="dxa"/>
              <w:left w:w="90" w:type="dxa"/>
              <w:bottom w:w="60" w:type="dxa"/>
              <w:right w:w="90" w:type="dxa"/>
            </w:tcMar>
            <w:vAlign w:val="center"/>
          </w:tcPr>
          <w:p w:rsidR="00B07213" w:rsidRDefault="08BDC427" w14:paraId="2BC5EDCD" w14:textId="77777777">
            <w:pPr>
              <w:spacing w:line="264" w:lineRule="auto"/>
            </w:pPr>
            <w:r w:rsidRPr="08BDC427">
              <w:rPr>
                <w:b/>
                <w:bCs/>
                <w:color w:val="FFFFFF"/>
                <w:sz w:val="18"/>
                <w:szCs w:val="18"/>
              </w:rPr>
              <w:t xml:space="preserve">% </w:t>
            </w:r>
            <w:proofErr w:type="spellStart"/>
            <w:r w:rsidRPr="08BDC427">
              <w:rPr>
                <w:b/>
                <w:bCs/>
                <w:color w:val="FFFFFF"/>
                <w:sz w:val="18"/>
                <w:szCs w:val="18"/>
              </w:rPr>
              <w:t>avancement</w:t>
            </w:r>
            <w:proofErr w:type="spellEnd"/>
            <w:r w:rsidRPr="08BDC427">
              <w:rPr>
                <w:b/>
                <w:bCs/>
                <w:color w:val="FFFFFF"/>
                <w:sz w:val="18"/>
                <w:szCs w:val="18"/>
              </w:rPr>
              <w:t xml:space="preserve"> </w:t>
            </w:r>
            <w:proofErr w:type="spellStart"/>
            <w:r w:rsidRPr="08BDC427">
              <w:rPr>
                <w:b/>
                <w:bCs/>
                <w:color w:val="FFFFFF"/>
                <w:sz w:val="18"/>
                <w:szCs w:val="18"/>
              </w:rPr>
              <w:t>cumulatif</w:t>
            </w:r>
            <w:proofErr w:type="spellEnd"/>
            <w:r w:rsidRPr="08BDC427">
              <w:rPr>
                <w:b/>
                <w:bCs/>
                <w:color w:val="FFFFFF"/>
                <w:sz w:val="18"/>
                <w:szCs w:val="18"/>
              </w:rPr>
              <w:t xml:space="preserve"> </w:t>
            </w:r>
            <w:proofErr w:type="spellStart"/>
            <w:r w:rsidRPr="08BDC427">
              <w:rPr>
                <w:b/>
                <w:bCs/>
                <w:color w:val="FFFFFF"/>
                <w:sz w:val="18"/>
                <w:szCs w:val="18"/>
              </w:rPr>
              <w:t>prévu</w:t>
            </w:r>
            <w:proofErr w:type="spellEnd"/>
          </w:p>
        </w:tc>
        <w:tc>
          <w:tcPr>
            <w:tcW w:w="3080" w:type="dxa"/>
            <w:shd w:val="clear" w:color="auto" w:fill="1F3864"/>
            <w:tcMar>
              <w:top w:w="60" w:type="dxa"/>
              <w:left w:w="90" w:type="dxa"/>
              <w:bottom w:w="60" w:type="dxa"/>
              <w:right w:w="90" w:type="dxa"/>
            </w:tcMar>
            <w:vAlign w:val="center"/>
          </w:tcPr>
          <w:p w:rsidR="00B07213" w:rsidRDefault="08BDC427" w14:paraId="4E7A3975" w14:textId="77777777">
            <w:pPr>
              <w:spacing w:line="264" w:lineRule="auto"/>
            </w:pPr>
            <w:r w:rsidRPr="08BDC427">
              <w:rPr>
                <w:b/>
                <w:bCs/>
                <w:color w:val="FFFFFF"/>
                <w:sz w:val="18"/>
                <w:szCs w:val="18"/>
              </w:rPr>
              <w:t xml:space="preserve">Budget </w:t>
            </w:r>
            <w:proofErr w:type="spellStart"/>
            <w:r w:rsidRPr="08BDC427">
              <w:rPr>
                <w:b/>
                <w:bCs/>
                <w:color w:val="FFFFFF"/>
                <w:sz w:val="18"/>
                <w:szCs w:val="18"/>
              </w:rPr>
              <w:t>cumulatif</w:t>
            </w:r>
            <w:proofErr w:type="spellEnd"/>
            <w:r w:rsidRPr="08BDC427">
              <w:rPr>
                <w:b/>
                <w:bCs/>
                <w:color w:val="FFFFFF"/>
                <w:sz w:val="18"/>
                <w:szCs w:val="18"/>
              </w:rPr>
              <w:t xml:space="preserve"> </w:t>
            </w:r>
            <w:proofErr w:type="spellStart"/>
            <w:r w:rsidRPr="08BDC427">
              <w:rPr>
                <w:b/>
                <w:bCs/>
                <w:color w:val="FFFFFF"/>
                <w:sz w:val="18"/>
                <w:szCs w:val="18"/>
              </w:rPr>
              <w:t>prévu</w:t>
            </w:r>
            <w:proofErr w:type="spellEnd"/>
          </w:p>
        </w:tc>
        <w:tc>
          <w:tcPr>
            <w:tcW w:w="2000" w:type="dxa"/>
            <w:shd w:val="clear" w:color="auto" w:fill="1F3864"/>
            <w:tcMar>
              <w:top w:w="60" w:type="dxa"/>
              <w:left w:w="90" w:type="dxa"/>
              <w:bottom w:w="60" w:type="dxa"/>
              <w:right w:w="90" w:type="dxa"/>
            </w:tcMar>
            <w:vAlign w:val="center"/>
          </w:tcPr>
          <w:p w:rsidR="00B07213" w:rsidRDefault="00FB4A01" w14:paraId="25546E3C" w14:textId="77777777">
            <w:pPr>
              <w:spacing w:line="264" w:lineRule="auto"/>
            </w:pPr>
            <w:r>
              <w:rPr>
                <w:b/>
                <w:bCs/>
                <w:color w:val="FFFFFF"/>
                <w:sz w:val="18"/>
                <w:szCs w:val="18"/>
              </w:rPr>
              <w:t>Notes</w:t>
            </w:r>
          </w:p>
        </w:tc>
      </w:tr>
      <w:tr w:rsidR="00B07213" w:rsidTr="08BDC427" w14:paraId="7FA8102A" w14:textId="77777777">
        <w:tc>
          <w:tcPr>
            <w:tcW w:w="1200" w:type="dxa"/>
            <w:tcMar>
              <w:top w:w="60" w:type="dxa"/>
              <w:left w:w="90" w:type="dxa"/>
              <w:bottom w:w="60" w:type="dxa"/>
              <w:right w:w="90" w:type="dxa"/>
            </w:tcMar>
            <w:vAlign w:val="center"/>
          </w:tcPr>
          <w:p w:rsidR="00B07213" w:rsidRDefault="00FB4A01" w14:paraId="6DDB914C" w14:textId="77777777">
            <w:pPr>
              <w:spacing w:line="264" w:lineRule="auto"/>
              <w:jc w:val="center"/>
            </w:pPr>
            <w:r>
              <w:rPr>
                <w:sz w:val="18"/>
                <w:szCs w:val="18"/>
              </w:rPr>
              <w:t>6</w:t>
            </w:r>
          </w:p>
        </w:tc>
        <w:tc>
          <w:tcPr>
            <w:tcW w:w="3080" w:type="dxa"/>
            <w:tcMar>
              <w:top w:w="60" w:type="dxa"/>
              <w:left w:w="90" w:type="dxa"/>
              <w:bottom w:w="60" w:type="dxa"/>
              <w:right w:w="90" w:type="dxa"/>
            </w:tcMar>
            <w:vAlign w:val="center"/>
          </w:tcPr>
          <w:p w:rsidR="00B07213" w:rsidRDefault="00FB4A01" w14:paraId="21BB57F7" w14:textId="77777777">
            <w:pPr>
              <w:spacing w:line="264" w:lineRule="auto"/>
              <w:jc w:val="center"/>
            </w:pPr>
            <w:r>
              <w:rPr>
                <w:sz w:val="16"/>
                <w:szCs w:val="16"/>
              </w:rPr>
              <w:t>5 %</w:t>
            </w:r>
          </w:p>
        </w:tc>
        <w:tc>
          <w:tcPr>
            <w:tcW w:w="3080" w:type="dxa"/>
            <w:tcMar>
              <w:top w:w="60" w:type="dxa"/>
              <w:left w:w="90" w:type="dxa"/>
              <w:bottom w:w="60" w:type="dxa"/>
              <w:right w:w="90" w:type="dxa"/>
            </w:tcMar>
            <w:vAlign w:val="center"/>
          </w:tcPr>
          <w:p w:rsidR="00B07213" w:rsidRDefault="08BDC427" w14:paraId="5D8FDD3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5B95CD12" w14:textId="77777777">
            <w:pPr>
              <w:spacing w:line="264" w:lineRule="auto"/>
            </w:pPr>
          </w:p>
        </w:tc>
      </w:tr>
      <w:tr w:rsidR="00B07213" w:rsidTr="08BDC427" w14:paraId="4ADCE3BB" w14:textId="77777777">
        <w:tc>
          <w:tcPr>
            <w:tcW w:w="1200" w:type="dxa"/>
            <w:tcMar>
              <w:top w:w="60" w:type="dxa"/>
              <w:left w:w="90" w:type="dxa"/>
              <w:bottom w:w="60" w:type="dxa"/>
              <w:right w:w="90" w:type="dxa"/>
            </w:tcMar>
            <w:vAlign w:val="center"/>
          </w:tcPr>
          <w:p w:rsidR="00B07213" w:rsidRDefault="00FB4A01" w14:paraId="28AF3A15" w14:textId="77777777">
            <w:pPr>
              <w:spacing w:line="264" w:lineRule="auto"/>
              <w:jc w:val="center"/>
            </w:pPr>
            <w:r>
              <w:rPr>
                <w:sz w:val="18"/>
                <w:szCs w:val="18"/>
              </w:rPr>
              <w:t>7</w:t>
            </w:r>
          </w:p>
        </w:tc>
        <w:tc>
          <w:tcPr>
            <w:tcW w:w="3080" w:type="dxa"/>
            <w:tcMar>
              <w:top w:w="60" w:type="dxa"/>
              <w:left w:w="90" w:type="dxa"/>
              <w:bottom w:w="60" w:type="dxa"/>
              <w:right w:w="90" w:type="dxa"/>
            </w:tcMar>
            <w:vAlign w:val="center"/>
          </w:tcPr>
          <w:p w:rsidR="00B07213" w:rsidRDefault="00FB4A01" w14:paraId="5F50CD4C" w14:textId="77777777">
            <w:pPr>
              <w:spacing w:line="264" w:lineRule="auto"/>
              <w:jc w:val="center"/>
            </w:pPr>
            <w:r>
              <w:rPr>
                <w:sz w:val="16"/>
                <w:szCs w:val="16"/>
              </w:rPr>
              <w:t>12 %</w:t>
            </w:r>
          </w:p>
        </w:tc>
        <w:tc>
          <w:tcPr>
            <w:tcW w:w="3080" w:type="dxa"/>
            <w:tcMar>
              <w:top w:w="60" w:type="dxa"/>
              <w:left w:w="90" w:type="dxa"/>
              <w:bottom w:w="60" w:type="dxa"/>
              <w:right w:w="90" w:type="dxa"/>
            </w:tcMar>
            <w:vAlign w:val="center"/>
          </w:tcPr>
          <w:p w:rsidR="00B07213" w:rsidRDefault="08BDC427" w14:paraId="5DF12CE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5220BBB2" w14:textId="77777777">
            <w:pPr>
              <w:spacing w:line="264" w:lineRule="auto"/>
            </w:pPr>
          </w:p>
        </w:tc>
      </w:tr>
      <w:tr w:rsidR="00B07213" w:rsidTr="08BDC427" w14:paraId="0D34A00B" w14:textId="77777777">
        <w:tc>
          <w:tcPr>
            <w:tcW w:w="1200" w:type="dxa"/>
            <w:tcMar>
              <w:top w:w="60" w:type="dxa"/>
              <w:left w:w="90" w:type="dxa"/>
              <w:bottom w:w="60" w:type="dxa"/>
              <w:right w:w="90" w:type="dxa"/>
            </w:tcMar>
            <w:vAlign w:val="center"/>
          </w:tcPr>
          <w:p w:rsidR="00B07213" w:rsidRDefault="00FB4A01" w14:paraId="4CE4F91D" w14:textId="77777777">
            <w:pPr>
              <w:spacing w:line="264" w:lineRule="auto"/>
              <w:jc w:val="center"/>
            </w:pPr>
            <w:r>
              <w:rPr>
                <w:sz w:val="18"/>
                <w:szCs w:val="18"/>
              </w:rPr>
              <w:t>8</w:t>
            </w:r>
          </w:p>
        </w:tc>
        <w:tc>
          <w:tcPr>
            <w:tcW w:w="3080" w:type="dxa"/>
            <w:tcMar>
              <w:top w:w="60" w:type="dxa"/>
              <w:left w:w="90" w:type="dxa"/>
              <w:bottom w:w="60" w:type="dxa"/>
              <w:right w:w="90" w:type="dxa"/>
            </w:tcMar>
            <w:vAlign w:val="center"/>
          </w:tcPr>
          <w:p w:rsidR="00B07213" w:rsidRDefault="00FB4A01" w14:paraId="3D8BADC5" w14:textId="77777777">
            <w:pPr>
              <w:spacing w:line="264" w:lineRule="auto"/>
              <w:jc w:val="center"/>
            </w:pPr>
            <w:r>
              <w:rPr>
                <w:sz w:val="16"/>
                <w:szCs w:val="16"/>
              </w:rPr>
              <w:t>22 %</w:t>
            </w:r>
          </w:p>
        </w:tc>
        <w:tc>
          <w:tcPr>
            <w:tcW w:w="3080" w:type="dxa"/>
            <w:tcMar>
              <w:top w:w="60" w:type="dxa"/>
              <w:left w:w="90" w:type="dxa"/>
              <w:bottom w:w="60" w:type="dxa"/>
              <w:right w:w="90" w:type="dxa"/>
            </w:tcMar>
            <w:vAlign w:val="center"/>
          </w:tcPr>
          <w:p w:rsidR="00B07213" w:rsidRDefault="08BDC427" w14:paraId="118B495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13CB595B" w14:textId="77777777">
            <w:pPr>
              <w:spacing w:line="264" w:lineRule="auto"/>
            </w:pPr>
          </w:p>
        </w:tc>
      </w:tr>
      <w:tr w:rsidR="00B07213" w:rsidTr="08BDC427" w14:paraId="2483D4FE" w14:textId="77777777">
        <w:tc>
          <w:tcPr>
            <w:tcW w:w="1200" w:type="dxa"/>
            <w:tcMar>
              <w:top w:w="60" w:type="dxa"/>
              <w:left w:w="90" w:type="dxa"/>
              <w:bottom w:w="60" w:type="dxa"/>
              <w:right w:w="90" w:type="dxa"/>
            </w:tcMar>
            <w:vAlign w:val="center"/>
          </w:tcPr>
          <w:p w:rsidR="00B07213" w:rsidRDefault="00FB4A01" w14:paraId="34BD2DED" w14:textId="77777777">
            <w:pPr>
              <w:spacing w:line="264" w:lineRule="auto"/>
              <w:jc w:val="center"/>
            </w:pPr>
            <w:r>
              <w:rPr>
                <w:sz w:val="18"/>
                <w:szCs w:val="18"/>
              </w:rPr>
              <w:t>9</w:t>
            </w:r>
          </w:p>
        </w:tc>
        <w:tc>
          <w:tcPr>
            <w:tcW w:w="3080" w:type="dxa"/>
            <w:tcMar>
              <w:top w:w="60" w:type="dxa"/>
              <w:left w:w="90" w:type="dxa"/>
              <w:bottom w:w="60" w:type="dxa"/>
              <w:right w:w="90" w:type="dxa"/>
            </w:tcMar>
            <w:vAlign w:val="center"/>
          </w:tcPr>
          <w:p w:rsidR="00B07213" w:rsidRDefault="00FB4A01" w14:paraId="1E910E12" w14:textId="77777777">
            <w:pPr>
              <w:spacing w:line="264" w:lineRule="auto"/>
              <w:jc w:val="center"/>
            </w:pPr>
            <w:r>
              <w:rPr>
                <w:sz w:val="16"/>
                <w:szCs w:val="16"/>
              </w:rPr>
              <w:t>35 %</w:t>
            </w:r>
          </w:p>
        </w:tc>
        <w:tc>
          <w:tcPr>
            <w:tcW w:w="3080" w:type="dxa"/>
            <w:tcMar>
              <w:top w:w="60" w:type="dxa"/>
              <w:left w:w="90" w:type="dxa"/>
              <w:bottom w:w="60" w:type="dxa"/>
              <w:right w:w="90" w:type="dxa"/>
            </w:tcMar>
            <w:vAlign w:val="center"/>
          </w:tcPr>
          <w:p w:rsidR="00B07213" w:rsidRDefault="08BDC427" w14:paraId="61B8FD7F"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8BDC427" w14:paraId="7A85071E" w14:textId="77777777">
            <w:pPr>
              <w:spacing w:line="264" w:lineRule="auto"/>
            </w:pPr>
            <w:proofErr w:type="spellStart"/>
            <w:r w:rsidRPr="08BDC427">
              <w:rPr>
                <w:sz w:val="16"/>
                <w:szCs w:val="16"/>
              </w:rPr>
              <w:t>Démonstration</w:t>
            </w:r>
            <w:proofErr w:type="spellEnd"/>
            <w:r w:rsidRPr="08BDC427">
              <w:rPr>
                <w:sz w:val="16"/>
                <w:szCs w:val="16"/>
              </w:rPr>
              <w:t xml:space="preserve"> </w:t>
            </w:r>
            <w:proofErr w:type="spellStart"/>
            <w:r w:rsidRPr="08BDC427">
              <w:rPr>
                <w:sz w:val="16"/>
                <w:szCs w:val="16"/>
              </w:rPr>
              <w:t>d'avancement</w:t>
            </w:r>
            <w:proofErr w:type="spellEnd"/>
          </w:p>
        </w:tc>
      </w:tr>
      <w:tr w:rsidR="00B07213" w:rsidTr="08BDC427" w14:paraId="64DFFDDD" w14:textId="77777777">
        <w:tc>
          <w:tcPr>
            <w:tcW w:w="1200" w:type="dxa"/>
            <w:tcMar>
              <w:top w:w="60" w:type="dxa"/>
              <w:left w:w="90" w:type="dxa"/>
              <w:bottom w:w="60" w:type="dxa"/>
              <w:right w:w="90" w:type="dxa"/>
            </w:tcMar>
            <w:vAlign w:val="center"/>
          </w:tcPr>
          <w:p w:rsidR="00B07213" w:rsidRDefault="00FB4A01" w14:paraId="31830EAB" w14:textId="77777777">
            <w:pPr>
              <w:spacing w:line="264" w:lineRule="auto"/>
              <w:jc w:val="center"/>
            </w:pPr>
            <w:r>
              <w:rPr>
                <w:sz w:val="18"/>
                <w:szCs w:val="18"/>
              </w:rPr>
              <w:t>10</w:t>
            </w:r>
          </w:p>
        </w:tc>
        <w:tc>
          <w:tcPr>
            <w:tcW w:w="3080" w:type="dxa"/>
            <w:tcMar>
              <w:top w:w="60" w:type="dxa"/>
              <w:left w:w="90" w:type="dxa"/>
              <w:bottom w:w="60" w:type="dxa"/>
              <w:right w:w="90" w:type="dxa"/>
            </w:tcMar>
            <w:vAlign w:val="center"/>
          </w:tcPr>
          <w:p w:rsidR="00B07213" w:rsidRDefault="00FB4A01" w14:paraId="71AD4DE1" w14:textId="77777777">
            <w:pPr>
              <w:spacing w:line="264" w:lineRule="auto"/>
              <w:jc w:val="center"/>
            </w:pPr>
            <w:r>
              <w:rPr>
                <w:sz w:val="16"/>
                <w:szCs w:val="16"/>
              </w:rPr>
              <w:t>35 %</w:t>
            </w:r>
          </w:p>
        </w:tc>
        <w:tc>
          <w:tcPr>
            <w:tcW w:w="3080" w:type="dxa"/>
            <w:tcMar>
              <w:top w:w="60" w:type="dxa"/>
              <w:left w:w="90" w:type="dxa"/>
              <w:bottom w:w="60" w:type="dxa"/>
              <w:right w:w="90" w:type="dxa"/>
            </w:tcMar>
            <w:vAlign w:val="center"/>
          </w:tcPr>
          <w:p w:rsidR="00B07213" w:rsidRDefault="08BDC427" w14:paraId="663A85C1"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6D9C8D39" w14:textId="77777777">
            <w:pPr>
              <w:spacing w:line="264" w:lineRule="auto"/>
            </w:pPr>
          </w:p>
        </w:tc>
      </w:tr>
      <w:tr w:rsidR="00B07213" w:rsidTr="08BDC427" w14:paraId="6FC416FD" w14:textId="77777777">
        <w:tc>
          <w:tcPr>
            <w:tcW w:w="1200" w:type="dxa"/>
            <w:tcMar>
              <w:top w:w="60" w:type="dxa"/>
              <w:left w:w="90" w:type="dxa"/>
              <w:bottom w:w="60" w:type="dxa"/>
              <w:right w:w="90" w:type="dxa"/>
            </w:tcMar>
            <w:vAlign w:val="center"/>
          </w:tcPr>
          <w:p w:rsidR="00B07213" w:rsidRDefault="00FB4A01" w14:paraId="46335038" w14:textId="77777777">
            <w:pPr>
              <w:spacing w:line="264" w:lineRule="auto"/>
              <w:jc w:val="center"/>
            </w:pPr>
            <w:r>
              <w:rPr>
                <w:sz w:val="18"/>
                <w:szCs w:val="18"/>
              </w:rPr>
              <w:t>11</w:t>
            </w:r>
          </w:p>
        </w:tc>
        <w:tc>
          <w:tcPr>
            <w:tcW w:w="3080" w:type="dxa"/>
            <w:tcMar>
              <w:top w:w="60" w:type="dxa"/>
              <w:left w:w="90" w:type="dxa"/>
              <w:bottom w:w="60" w:type="dxa"/>
              <w:right w:w="90" w:type="dxa"/>
            </w:tcMar>
            <w:vAlign w:val="center"/>
          </w:tcPr>
          <w:p w:rsidR="00B07213" w:rsidRDefault="00FB4A01" w14:paraId="2DA9D43A" w14:textId="77777777">
            <w:pPr>
              <w:spacing w:line="264" w:lineRule="auto"/>
              <w:jc w:val="center"/>
            </w:pPr>
            <w:r>
              <w:rPr>
                <w:sz w:val="16"/>
                <w:szCs w:val="16"/>
              </w:rPr>
              <w:t>50 %</w:t>
            </w:r>
          </w:p>
        </w:tc>
        <w:tc>
          <w:tcPr>
            <w:tcW w:w="3080" w:type="dxa"/>
            <w:tcMar>
              <w:top w:w="60" w:type="dxa"/>
              <w:left w:w="90" w:type="dxa"/>
              <w:bottom w:w="60" w:type="dxa"/>
              <w:right w:w="90" w:type="dxa"/>
            </w:tcMar>
            <w:vAlign w:val="center"/>
          </w:tcPr>
          <w:p w:rsidR="00B07213" w:rsidRDefault="08BDC427" w14:paraId="2D339AFF"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675E05EE" w14:textId="77777777">
            <w:pPr>
              <w:spacing w:line="264" w:lineRule="auto"/>
            </w:pPr>
          </w:p>
        </w:tc>
      </w:tr>
      <w:tr w:rsidR="00B07213" w:rsidTr="08BDC427" w14:paraId="7575BCAB" w14:textId="77777777">
        <w:tc>
          <w:tcPr>
            <w:tcW w:w="1200" w:type="dxa"/>
            <w:tcMar>
              <w:top w:w="60" w:type="dxa"/>
              <w:left w:w="90" w:type="dxa"/>
              <w:bottom w:w="60" w:type="dxa"/>
              <w:right w:w="90" w:type="dxa"/>
            </w:tcMar>
            <w:vAlign w:val="center"/>
          </w:tcPr>
          <w:p w:rsidR="00B07213" w:rsidRDefault="00FB4A01" w14:paraId="60063D61" w14:textId="77777777">
            <w:pPr>
              <w:spacing w:line="264" w:lineRule="auto"/>
              <w:jc w:val="center"/>
            </w:pPr>
            <w:r>
              <w:rPr>
                <w:sz w:val="18"/>
                <w:szCs w:val="18"/>
              </w:rPr>
              <w:t>12</w:t>
            </w:r>
          </w:p>
        </w:tc>
        <w:tc>
          <w:tcPr>
            <w:tcW w:w="3080" w:type="dxa"/>
            <w:tcMar>
              <w:top w:w="60" w:type="dxa"/>
              <w:left w:w="90" w:type="dxa"/>
              <w:bottom w:w="60" w:type="dxa"/>
              <w:right w:w="90" w:type="dxa"/>
            </w:tcMar>
            <w:vAlign w:val="center"/>
          </w:tcPr>
          <w:p w:rsidR="00B07213" w:rsidRDefault="00FB4A01" w14:paraId="3060719F" w14:textId="77777777">
            <w:pPr>
              <w:spacing w:line="264" w:lineRule="auto"/>
              <w:jc w:val="center"/>
            </w:pPr>
            <w:r>
              <w:rPr>
                <w:sz w:val="16"/>
                <w:szCs w:val="16"/>
              </w:rPr>
              <w:t>63 %</w:t>
            </w:r>
          </w:p>
        </w:tc>
        <w:tc>
          <w:tcPr>
            <w:tcW w:w="3080" w:type="dxa"/>
            <w:tcMar>
              <w:top w:w="60" w:type="dxa"/>
              <w:left w:w="90" w:type="dxa"/>
              <w:bottom w:w="60" w:type="dxa"/>
              <w:right w:w="90" w:type="dxa"/>
            </w:tcMar>
            <w:vAlign w:val="center"/>
          </w:tcPr>
          <w:p w:rsidR="00B07213" w:rsidRDefault="08BDC427" w14:paraId="1148E462"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2FC17F8B" w14:textId="77777777">
            <w:pPr>
              <w:spacing w:line="264" w:lineRule="auto"/>
            </w:pPr>
          </w:p>
        </w:tc>
      </w:tr>
      <w:tr w:rsidR="00B07213" w:rsidTr="08BDC427" w14:paraId="1A65BDA7" w14:textId="77777777">
        <w:tc>
          <w:tcPr>
            <w:tcW w:w="1200" w:type="dxa"/>
            <w:tcMar>
              <w:top w:w="60" w:type="dxa"/>
              <w:left w:w="90" w:type="dxa"/>
              <w:bottom w:w="60" w:type="dxa"/>
              <w:right w:w="90" w:type="dxa"/>
            </w:tcMar>
            <w:vAlign w:val="center"/>
          </w:tcPr>
          <w:p w:rsidR="00B07213" w:rsidRDefault="00FB4A01" w14:paraId="415384D1" w14:textId="77777777">
            <w:pPr>
              <w:spacing w:line="264" w:lineRule="auto"/>
              <w:jc w:val="center"/>
            </w:pPr>
            <w:r>
              <w:rPr>
                <w:sz w:val="18"/>
                <w:szCs w:val="18"/>
              </w:rPr>
              <w:t>13</w:t>
            </w:r>
          </w:p>
        </w:tc>
        <w:tc>
          <w:tcPr>
            <w:tcW w:w="3080" w:type="dxa"/>
            <w:tcMar>
              <w:top w:w="60" w:type="dxa"/>
              <w:left w:w="90" w:type="dxa"/>
              <w:bottom w:w="60" w:type="dxa"/>
              <w:right w:w="90" w:type="dxa"/>
            </w:tcMar>
            <w:vAlign w:val="center"/>
          </w:tcPr>
          <w:p w:rsidR="00B07213" w:rsidRDefault="00FB4A01" w14:paraId="5DE96159" w14:textId="77777777">
            <w:pPr>
              <w:spacing w:line="264" w:lineRule="auto"/>
              <w:jc w:val="center"/>
            </w:pPr>
            <w:r>
              <w:rPr>
                <w:sz w:val="16"/>
                <w:szCs w:val="16"/>
              </w:rPr>
              <w:t>78 %</w:t>
            </w:r>
          </w:p>
        </w:tc>
        <w:tc>
          <w:tcPr>
            <w:tcW w:w="3080" w:type="dxa"/>
            <w:tcMar>
              <w:top w:w="60" w:type="dxa"/>
              <w:left w:w="90" w:type="dxa"/>
              <w:bottom w:w="60" w:type="dxa"/>
              <w:right w:w="90" w:type="dxa"/>
            </w:tcMar>
            <w:vAlign w:val="center"/>
          </w:tcPr>
          <w:p w:rsidR="00B07213" w:rsidRDefault="08BDC427" w14:paraId="0731A5C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0A4F7224" w14:textId="77777777">
            <w:pPr>
              <w:spacing w:line="264" w:lineRule="auto"/>
            </w:pPr>
          </w:p>
        </w:tc>
      </w:tr>
      <w:tr w:rsidR="00B07213" w:rsidTr="08BDC427" w14:paraId="78C05652" w14:textId="77777777">
        <w:tc>
          <w:tcPr>
            <w:tcW w:w="1200" w:type="dxa"/>
            <w:tcMar>
              <w:top w:w="60" w:type="dxa"/>
              <w:left w:w="90" w:type="dxa"/>
              <w:bottom w:w="60" w:type="dxa"/>
              <w:right w:w="90" w:type="dxa"/>
            </w:tcMar>
            <w:vAlign w:val="center"/>
          </w:tcPr>
          <w:p w:rsidR="00B07213" w:rsidRDefault="00FB4A01" w14:paraId="052CBC2D" w14:textId="77777777">
            <w:pPr>
              <w:spacing w:line="264" w:lineRule="auto"/>
              <w:jc w:val="center"/>
            </w:pPr>
            <w:r>
              <w:rPr>
                <w:sz w:val="18"/>
                <w:szCs w:val="18"/>
              </w:rPr>
              <w:t>14</w:t>
            </w:r>
          </w:p>
        </w:tc>
        <w:tc>
          <w:tcPr>
            <w:tcW w:w="3080" w:type="dxa"/>
            <w:tcMar>
              <w:top w:w="60" w:type="dxa"/>
              <w:left w:w="90" w:type="dxa"/>
              <w:bottom w:w="60" w:type="dxa"/>
              <w:right w:w="90" w:type="dxa"/>
            </w:tcMar>
            <w:vAlign w:val="center"/>
          </w:tcPr>
          <w:p w:rsidR="00B07213" w:rsidRDefault="00FB4A01" w14:paraId="568F86FD" w14:textId="77777777">
            <w:pPr>
              <w:spacing w:line="264" w:lineRule="auto"/>
              <w:jc w:val="center"/>
            </w:pPr>
            <w:r>
              <w:rPr>
                <w:sz w:val="16"/>
                <w:szCs w:val="16"/>
              </w:rPr>
              <w:t>90 %</w:t>
            </w:r>
          </w:p>
        </w:tc>
        <w:tc>
          <w:tcPr>
            <w:tcW w:w="3080" w:type="dxa"/>
            <w:tcMar>
              <w:top w:w="60" w:type="dxa"/>
              <w:left w:w="90" w:type="dxa"/>
              <w:bottom w:w="60" w:type="dxa"/>
              <w:right w:w="90" w:type="dxa"/>
            </w:tcMar>
            <w:vAlign w:val="center"/>
          </w:tcPr>
          <w:p w:rsidR="00B07213" w:rsidRDefault="08BDC427" w14:paraId="4A86C578"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0B07213" w14:paraId="5AE48A43" w14:textId="77777777">
            <w:pPr>
              <w:spacing w:line="264" w:lineRule="auto"/>
            </w:pPr>
          </w:p>
        </w:tc>
      </w:tr>
      <w:tr w:rsidR="00B07213" w:rsidTr="08BDC427" w14:paraId="27614BB2" w14:textId="77777777">
        <w:tc>
          <w:tcPr>
            <w:tcW w:w="1200" w:type="dxa"/>
            <w:tcMar>
              <w:top w:w="60" w:type="dxa"/>
              <w:left w:w="90" w:type="dxa"/>
              <w:bottom w:w="60" w:type="dxa"/>
              <w:right w:w="90" w:type="dxa"/>
            </w:tcMar>
            <w:vAlign w:val="center"/>
          </w:tcPr>
          <w:p w:rsidR="00B07213" w:rsidRDefault="00FB4A01" w14:paraId="4C2A823A" w14:textId="77777777">
            <w:pPr>
              <w:spacing w:line="264" w:lineRule="auto"/>
              <w:jc w:val="center"/>
            </w:pPr>
            <w:r>
              <w:rPr>
                <w:sz w:val="18"/>
                <w:szCs w:val="18"/>
              </w:rPr>
              <w:t>15</w:t>
            </w:r>
          </w:p>
        </w:tc>
        <w:tc>
          <w:tcPr>
            <w:tcW w:w="3080" w:type="dxa"/>
            <w:tcMar>
              <w:top w:w="60" w:type="dxa"/>
              <w:left w:w="90" w:type="dxa"/>
              <w:bottom w:w="60" w:type="dxa"/>
              <w:right w:w="90" w:type="dxa"/>
            </w:tcMar>
            <w:vAlign w:val="center"/>
          </w:tcPr>
          <w:p w:rsidR="00B07213" w:rsidRDefault="00FB4A01" w14:paraId="46318470" w14:textId="77777777">
            <w:pPr>
              <w:spacing w:line="264" w:lineRule="auto"/>
              <w:jc w:val="center"/>
            </w:pPr>
            <w:r>
              <w:rPr>
                <w:sz w:val="16"/>
                <w:szCs w:val="16"/>
              </w:rPr>
              <w:t>100 %</w:t>
            </w:r>
          </w:p>
        </w:tc>
        <w:tc>
          <w:tcPr>
            <w:tcW w:w="3080" w:type="dxa"/>
            <w:tcMar>
              <w:top w:w="60" w:type="dxa"/>
              <w:left w:w="90" w:type="dxa"/>
              <w:bottom w:w="60" w:type="dxa"/>
              <w:right w:w="90" w:type="dxa"/>
            </w:tcMar>
            <w:vAlign w:val="center"/>
          </w:tcPr>
          <w:p w:rsidR="00B07213" w:rsidRDefault="08BDC427" w14:paraId="3766A0ED" w14:textId="77777777">
            <w:pPr>
              <w:spacing w:line="264" w:lineRule="auto"/>
              <w:jc w:val="center"/>
            </w:pPr>
            <w:r w:rsidRPr="08BDC427">
              <w:rPr>
                <w:sz w:val="16"/>
                <w:szCs w:val="16"/>
              </w:rPr>
              <w:t xml:space="preserve">À </w:t>
            </w:r>
            <w:proofErr w:type="spellStart"/>
            <w:r w:rsidRPr="08BDC427">
              <w:rPr>
                <w:sz w:val="16"/>
                <w:szCs w:val="16"/>
              </w:rPr>
              <w:t>compléter</w:t>
            </w:r>
            <w:proofErr w:type="spellEnd"/>
          </w:p>
        </w:tc>
        <w:tc>
          <w:tcPr>
            <w:tcW w:w="2000" w:type="dxa"/>
            <w:tcMar>
              <w:top w:w="60" w:type="dxa"/>
              <w:left w:w="90" w:type="dxa"/>
              <w:bottom w:w="60" w:type="dxa"/>
              <w:right w:w="90" w:type="dxa"/>
            </w:tcMar>
            <w:vAlign w:val="center"/>
          </w:tcPr>
          <w:p w:rsidR="00B07213" w:rsidRDefault="08BDC427" w14:paraId="35032E8C" w14:textId="77777777">
            <w:pPr>
              <w:spacing w:line="264" w:lineRule="auto"/>
            </w:pPr>
            <w:proofErr w:type="spellStart"/>
            <w:r w:rsidRPr="08BDC427">
              <w:rPr>
                <w:sz w:val="16"/>
                <w:szCs w:val="16"/>
              </w:rPr>
              <w:t>Démonstration</w:t>
            </w:r>
            <w:proofErr w:type="spellEnd"/>
            <w:r w:rsidRPr="08BDC427">
              <w:rPr>
                <w:sz w:val="16"/>
                <w:szCs w:val="16"/>
              </w:rPr>
              <w:t xml:space="preserve"> </w:t>
            </w:r>
            <w:proofErr w:type="spellStart"/>
            <w:r w:rsidRPr="08BDC427">
              <w:rPr>
                <w:sz w:val="16"/>
                <w:szCs w:val="16"/>
              </w:rPr>
              <w:t>d'avancement</w:t>
            </w:r>
            <w:proofErr w:type="spellEnd"/>
          </w:p>
        </w:tc>
      </w:tr>
    </w:tbl>
    <w:p w:rsidR="00B07213" w:rsidRDefault="00FB4A01" w14:paraId="0E4C367C" w14:textId="77777777">
      <w:pPr>
        <w:pStyle w:val="Heading1"/>
        <w:spacing w:before="400" w:after="200" w:line="360" w:lineRule="auto"/>
      </w:pPr>
      <w:bookmarkStart w:name="_Toc240289524" w:id="25"/>
      <w:r>
        <w:rPr>
          <w:b/>
          <w:bCs/>
          <w:color w:val="1F3864"/>
          <w:sz w:val="28"/>
          <w:szCs w:val="28"/>
        </w:rPr>
        <w:t>9. Journal réseau</w:t>
      </w:r>
      <w:bookmarkEnd w:id="25"/>
    </w:p>
    <w:p w:rsidRPr="00461D47" w:rsidR="00B07213" w:rsidRDefault="08BDC427" w14:paraId="2A3190FA" w14:textId="77777777">
      <w:pPr>
        <w:spacing w:after="200"/>
        <w:jc w:val="both"/>
        <w:rPr>
          <w:lang w:val="fr-CA"/>
        </w:rPr>
      </w:pPr>
      <w:r w:rsidRPr="00461D47">
        <w:rPr>
          <w:lang w:val="fr-CA"/>
        </w:rPr>
        <w:t xml:space="preserve">Le journal réseau documentera la configuration complète du réseau de </w:t>
      </w:r>
      <w:proofErr w:type="spellStart"/>
      <w:r w:rsidRPr="00461D47">
        <w:rPr>
          <w:lang w:val="fr-CA"/>
        </w:rPr>
        <w:t>Divertiflix</w:t>
      </w:r>
      <w:proofErr w:type="spellEnd"/>
      <w:r w:rsidRPr="00461D47">
        <w:rPr>
          <w:lang w:val="fr-CA"/>
        </w:rPr>
        <w:t xml:space="preserve"> : adressage IP, utilisateurs attitrés, gestion des ports et segmentation. Le tableau ci-dessous propose une segmentation par VLAN, à confirmer et à compléter avec les adresses définitives au fil de l'implantation.</w:t>
      </w:r>
    </w:p>
    <w:p w:rsidRPr="00461D47" w:rsidR="00B07213" w:rsidRDefault="08BDC427" w14:paraId="56327168" w14:textId="77777777">
      <w:pPr>
        <w:spacing w:before="200" w:after="80" w:line="276" w:lineRule="auto"/>
        <w:rPr>
          <w:lang w:val="fr-CA"/>
        </w:rPr>
      </w:pPr>
      <w:r w:rsidRPr="00461D47">
        <w:rPr>
          <w:b/>
          <w:i/>
          <w:sz w:val="20"/>
          <w:szCs w:val="20"/>
          <w:lang w:val="fr-CA"/>
        </w:rPr>
        <w:t>Tableau 9.1 · Proposition de segmentation réseau (adresses définitives à confirmer)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1400"/>
        <w:gridCol w:w="1660"/>
        <w:gridCol w:w="1900"/>
      </w:tblGrid>
      <w:tr w:rsidR="00B07213" w:rsidTr="08BDC427" w14:paraId="734B8427" w14:textId="77777777">
        <w:trPr>
          <w:tblHeader/>
        </w:trPr>
        <w:tc>
          <w:tcPr>
            <w:tcW w:w="2200" w:type="dxa"/>
            <w:shd w:val="clear" w:color="auto" w:fill="1F3864"/>
            <w:tcMar>
              <w:top w:w="60" w:type="dxa"/>
              <w:left w:w="90" w:type="dxa"/>
              <w:bottom w:w="60" w:type="dxa"/>
              <w:right w:w="90" w:type="dxa"/>
            </w:tcMar>
            <w:vAlign w:val="center"/>
          </w:tcPr>
          <w:p w:rsidR="00B07213" w:rsidRDefault="00FB4A01" w14:paraId="115495E8" w14:textId="77777777">
            <w:pPr>
              <w:spacing w:line="264" w:lineRule="auto"/>
            </w:pPr>
            <w:r>
              <w:rPr>
                <w:b/>
                <w:bCs/>
                <w:color w:val="FFFFFF"/>
                <w:sz w:val="18"/>
                <w:szCs w:val="18"/>
              </w:rPr>
              <w:t>Segment / service</w:t>
            </w:r>
          </w:p>
        </w:tc>
        <w:tc>
          <w:tcPr>
            <w:tcW w:w="2200" w:type="dxa"/>
            <w:shd w:val="clear" w:color="auto" w:fill="1F3864"/>
            <w:tcMar>
              <w:top w:w="60" w:type="dxa"/>
              <w:left w:w="90" w:type="dxa"/>
              <w:bottom w:w="60" w:type="dxa"/>
              <w:right w:w="90" w:type="dxa"/>
            </w:tcMar>
            <w:vAlign w:val="center"/>
          </w:tcPr>
          <w:p w:rsidR="00B07213" w:rsidRDefault="08BDC427" w14:paraId="2AC703EE" w14:textId="77777777">
            <w:pPr>
              <w:spacing w:line="264" w:lineRule="auto"/>
            </w:pPr>
            <w:r w:rsidRPr="08BDC427">
              <w:rPr>
                <w:b/>
                <w:bCs/>
                <w:color w:val="FFFFFF"/>
                <w:sz w:val="18"/>
                <w:szCs w:val="18"/>
              </w:rPr>
              <w:t xml:space="preserve">Plage IP </w:t>
            </w:r>
            <w:proofErr w:type="spellStart"/>
            <w:r w:rsidRPr="08BDC427">
              <w:rPr>
                <w:b/>
                <w:bCs/>
                <w:color w:val="FFFFFF"/>
                <w:sz w:val="18"/>
                <w:szCs w:val="18"/>
              </w:rPr>
              <w:t>proposée</w:t>
            </w:r>
            <w:proofErr w:type="spellEnd"/>
          </w:p>
        </w:tc>
        <w:tc>
          <w:tcPr>
            <w:tcW w:w="1400" w:type="dxa"/>
            <w:shd w:val="clear" w:color="auto" w:fill="1F3864"/>
            <w:tcMar>
              <w:top w:w="60" w:type="dxa"/>
              <w:left w:w="90" w:type="dxa"/>
              <w:bottom w:w="60" w:type="dxa"/>
              <w:right w:w="90" w:type="dxa"/>
            </w:tcMar>
            <w:vAlign w:val="center"/>
          </w:tcPr>
          <w:p w:rsidR="00B07213" w:rsidRDefault="00FB4A01" w14:paraId="280B2245" w14:textId="77777777">
            <w:pPr>
              <w:spacing w:line="264" w:lineRule="auto"/>
            </w:pPr>
            <w:r>
              <w:rPr>
                <w:b/>
                <w:bCs/>
                <w:color w:val="FFFFFF"/>
                <w:sz w:val="18"/>
                <w:szCs w:val="18"/>
              </w:rPr>
              <w:t>VLAN</w:t>
            </w:r>
          </w:p>
        </w:tc>
        <w:tc>
          <w:tcPr>
            <w:tcW w:w="1660" w:type="dxa"/>
            <w:shd w:val="clear" w:color="auto" w:fill="1F3864"/>
            <w:tcMar>
              <w:top w:w="60" w:type="dxa"/>
              <w:left w:w="90" w:type="dxa"/>
              <w:bottom w:w="60" w:type="dxa"/>
              <w:right w:w="90" w:type="dxa"/>
            </w:tcMar>
            <w:vAlign w:val="center"/>
          </w:tcPr>
          <w:p w:rsidR="00B07213" w:rsidRDefault="08BDC427" w14:paraId="22CF0BAA" w14:textId="77777777">
            <w:pPr>
              <w:spacing w:line="264" w:lineRule="auto"/>
            </w:pPr>
            <w:r w:rsidRPr="08BDC427">
              <w:rPr>
                <w:b/>
                <w:bCs/>
                <w:color w:val="FFFFFF"/>
                <w:sz w:val="18"/>
                <w:szCs w:val="18"/>
              </w:rPr>
              <w:t xml:space="preserve">Ports / </w:t>
            </w:r>
            <w:proofErr w:type="spellStart"/>
            <w:r w:rsidRPr="08BDC427">
              <w:rPr>
                <w:b/>
                <w:bCs/>
                <w:color w:val="FFFFFF"/>
                <w:sz w:val="18"/>
                <w:szCs w:val="18"/>
              </w:rPr>
              <w:t>protocoles</w:t>
            </w:r>
            <w:proofErr w:type="spellEnd"/>
          </w:p>
        </w:tc>
        <w:tc>
          <w:tcPr>
            <w:tcW w:w="1900" w:type="dxa"/>
            <w:shd w:val="clear" w:color="auto" w:fill="1F3864"/>
            <w:tcMar>
              <w:top w:w="60" w:type="dxa"/>
              <w:left w:w="90" w:type="dxa"/>
              <w:bottom w:w="60" w:type="dxa"/>
              <w:right w:w="90" w:type="dxa"/>
            </w:tcMar>
            <w:vAlign w:val="center"/>
          </w:tcPr>
          <w:p w:rsidR="00B07213" w:rsidRDefault="00FB4A01" w14:paraId="4707AF9E" w14:textId="77777777">
            <w:pPr>
              <w:spacing w:line="264" w:lineRule="auto"/>
            </w:pPr>
            <w:r>
              <w:rPr>
                <w:b/>
                <w:bCs/>
                <w:color w:val="FFFFFF"/>
                <w:sz w:val="18"/>
                <w:szCs w:val="18"/>
              </w:rPr>
              <w:t>Notes</w:t>
            </w:r>
          </w:p>
        </w:tc>
      </w:tr>
      <w:tr w:rsidR="00B07213" w:rsidTr="08BDC427" w14:paraId="0853A9DB" w14:textId="77777777">
        <w:tc>
          <w:tcPr>
            <w:tcW w:w="2200" w:type="dxa"/>
            <w:tcMar>
              <w:top w:w="60" w:type="dxa"/>
              <w:left w:w="90" w:type="dxa"/>
              <w:bottom w:w="60" w:type="dxa"/>
              <w:right w:w="90" w:type="dxa"/>
            </w:tcMar>
            <w:vAlign w:val="center"/>
          </w:tcPr>
          <w:p w:rsidR="00B07213" w:rsidRDefault="00FB4A01" w14:paraId="11D39509" w14:textId="77777777">
            <w:pPr>
              <w:spacing w:line="264" w:lineRule="auto"/>
            </w:pPr>
            <w:r>
              <w:rPr>
                <w:sz w:val="16"/>
                <w:szCs w:val="16"/>
              </w:rPr>
              <w:t>Gestion et administration</w:t>
            </w:r>
          </w:p>
        </w:tc>
        <w:tc>
          <w:tcPr>
            <w:tcW w:w="2200" w:type="dxa"/>
            <w:tcMar>
              <w:top w:w="60" w:type="dxa"/>
              <w:left w:w="90" w:type="dxa"/>
              <w:bottom w:w="60" w:type="dxa"/>
              <w:right w:w="90" w:type="dxa"/>
            </w:tcMar>
            <w:vAlign w:val="center"/>
          </w:tcPr>
          <w:p w:rsidR="00B07213" w:rsidRDefault="00FB4A01" w14:paraId="53A6DB21" w14:textId="77777777">
            <w:pPr>
              <w:spacing w:line="264" w:lineRule="auto"/>
              <w:jc w:val="center"/>
            </w:pPr>
            <w:r>
              <w:rPr>
                <w:sz w:val="16"/>
                <w:szCs w:val="16"/>
              </w:rPr>
              <w:t>10.10.0.0/24</w:t>
            </w:r>
          </w:p>
        </w:tc>
        <w:tc>
          <w:tcPr>
            <w:tcW w:w="1400" w:type="dxa"/>
            <w:tcMar>
              <w:top w:w="60" w:type="dxa"/>
              <w:left w:w="90" w:type="dxa"/>
              <w:bottom w:w="60" w:type="dxa"/>
              <w:right w:w="90" w:type="dxa"/>
            </w:tcMar>
            <w:vAlign w:val="center"/>
          </w:tcPr>
          <w:p w:rsidR="00B07213" w:rsidRDefault="00FB4A01" w14:paraId="4F8F467C" w14:textId="77777777">
            <w:pPr>
              <w:spacing w:line="264" w:lineRule="auto"/>
              <w:jc w:val="center"/>
            </w:pPr>
            <w:r>
              <w:rPr>
                <w:sz w:val="16"/>
                <w:szCs w:val="16"/>
              </w:rPr>
              <w:t>VLAN 10</w:t>
            </w:r>
          </w:p>
        </w:tc>
        <w:tc>
          <w:tcPr>
            <w:tcW w:w="1660" w:type="dxa"/>
            <w:tcMar>
              <w:top w:w="60" w:type="dxa"/>
              <w:left w:w="90" w:type="dxa"/>
              <w:bottom w:w="60" w:type="dxa"/>
              <w:right w:w="90" w:type="dxa"/>
            </w:tcMar>
            <w:vAlign w:val="center"/>
          </w:tcPr>
          <w:p w:rsidR="00B07213" w:rsidRDefault="00FB4A01" w14:paraId="65345840" w14:textId="77777777">
            <w:pPr>
              <w:spacing w:line="264" w:lineRule="auto"/>
            </w:pPr>
            <w:r>
              <w:rPr>
                <w:sz w:val="16"/>
                <w:szCs w:val="16"/>
              </w:rPr>
              <w:t>SSH, HTTPS, RDP</w:t>
            </w:r>
          </w:p>
        </w:tc>
        <w:tc>
          <w:tcPr>
            <w:tcW w:w="1900" w:type="dxa"/>
            <w:tcMar>
              <w:top w:w="60" w:type="dxa"/>
              <w:left w:w="90" w:type="dxa"/>
              <w:bottom w:w="60" w:type="dxa"/>
              <w:right w:w="90" w:type="dxa"/>
            </w:tcMar>
            <w:vAlign w:val="center"/>
          </w:tcPr>
          <w:p w:rsidR="00B07213" w:rsidRDefault="08BDC427" w14:paraId="771734D6" w14:textId="77777777">
            <w:pPr>
              <w:spacing w:line="264" w:lineRule="auto"/>
            </w:pPr>
            <w:proofErr w:type="spellStart"/>
            <w:r w:rsidRPr="08BDC427">
              <w:rPr>
                <w:sz w:val="16"/>
                <w:szCs w:val="16"/>
              </w:rPr>
              <w:t>Hôtes</w:t>
            </w:r>
            <w:proofErr w:type="spellEnd"/>
            <w:r w:rsidRPr="08BDC427">
              <w:rPr>
                <w:sz w:val="16"/>
                <w:szCs w:val="16"/>
              </w:rPr>
              <w:t xml:space="preserve"> de </w:t>
            </w:r>
            <w:proofErr w:type="spellStart"/>
            <w:r w:rsidRPr="08BDC427">
              <w:rPr>
                <w:sz w:val="16"/>
                <w:szCs w:val="16"/>
              </w:rPr>
              <w:t>virtualisation</w:t>
            </w:r>
            <w:proofErr w:type="spellEnd"/>
            <w:r w:rsidRPr="08BDC427">
              <w:rPr>
                <w:sz w:val="16"/>
                <w:szCs w:val="16"/>
              </w:rPr>
              <w:t>, GLPI</w:t>
            </w:r>
          </w:p>
        </w:tc>
      </w:tr>
      <w:tr w:rsidR="00B07213" w:rsidTr="08BDC427" w14:paraId="07A3D68E" w14:textId="77777777">
        <w:tc>
          <w:tcPr>
            <w:tcW w:w="2200" w:type="dxa"/>
            <w:tcMar>
              <w:top w:w="60" w:type="dxa"/>
              <w:left w:w="90" w:type="dxa"/>
              <w:bottom w:w="60" w:type="dxa"/>
              <w:right w:w="90" w:type="dxa"/>
            </w:tcMar>
            <w:vAlign w:val="center"/>
          </w:tcPr>
          <w:p w:rsidR="00B07213" w:rsidRDefault="08BDC427" w14:paraId="2B355F2B" w14:textId="77777777">
            <w:pPr>
              <w:spacing w:line="264" w:lineRule="auto"/>
            </w:pPr>
            <w:proofErr w:type="spellStart"/>
            <w:r w:rsidRPr="08BDC427">
              <w:rPr>
                <w:sz w:val="16"/>
                <w:szCs w:val="16"/>
              </w:rPr>
              <w:t>Accès</w:t>
            </w:r>
            <w:proofErr w:type="spellEnd"/>
            <w:r w:rsidRPr="08BDC427">
              <w:rPr>
                <w:sz w:val="16"/>
                <w:szCs w:val="16"/>
              </w:rPr>
              <w:t xml:space="preserve"> distant (VPN)</w:t>
            </w:r>
          </w:p>
        </w:tc>
        <w:tc>
          <w:tcPr>
            <w:tcW w:w="2200" w:type="dxa"/>
            <w:tcMar>
              <w:top w:w="60" w:type="dxa"/>
              <w:left w:w="90" w:type="dxa"/>
              <w:bottom w:w="60" w:type="dxa"/>
              <w:right w:w="90" w:type="dxa"/>
            </w:tcMar>
            <w:vAlign w:val="center"/>
          </w:tcPr>
          <w:p w:rsidR="00B07213" w:rsidRDefault="00FB4A01" w14:paraId="77913242" w14:textId="77777777">
            <w:pPr>
              <w:spacing w:line="264" w:lineRule="auto"/>
              <w:jc w:val="center"/>
            </w:pPr>
            <w:r>
              <w:rPr>
                <w:sz w:val="16"/>
                <w:szCs w:val="16"/>
              </w:rPr>
              <w:t>10.10.1.0/24</w:t>
            </w:r>
          </w:p>
        </w:tc>
        <w:tc>
          <w:tcPr>
            <w:tcW w:w="1400" w:type="dxa"/>
            <w:tcMar>
              <w:top w:w="60" w:type="dxa"/>
              <w:left w:w="90" w:type="dxa"/>
              <w:bottom w:w="60" w:type="dxa"/>
              <w:right w:w="90" w:type="dxa"/>
            </w:tcMar>
            <w:vAlign w:val="center"/>
          </w:tcPr>
          <w:p w:rsidR="00B07213" w:rsidRDefault="00FB4A01" w14:paraId="1E599858" w14:textId="77777777">
            <w:pPr>
              <w:spacing w:line="264" w:lineRule="auto"/>
              <w:jc w:val="center"/>
            </w:pPr>
            <w:r>
              <w:rPr>
                <w:sz w:val="16"/>
                <w:szCs w:val="16"/>
              </w:rPr>
              <w:t>VLAN 11</w:t>
            </w:r>
          </w:p>
        </w:tc>
        <w:tc>
          <w:tcPr>
            <w:tcW w:w="1660" w:type="dxa"/>
            <w:tcMar>
              <w:top w:w="60" w:type="dxa"/>
              <w:left w:w="90" w:type="dxa"/>
              <w:bottom w:w="60" w:type="dxa"/>
              <w:right w:w="90" w:type="dxa"/>
            </w:tcMar>
            <w:vAlign w:val="center"/>
          </w:tcPr>
          <w:p w:rsidR="00B07213" w:rsidRDefault="00FB4A01" w14:paraId="62BB9A78" w14:textId="77777777">
            <w:pPr>
              <w:spacing w:line="264" w:lineRule="auto"/>
            </w:pPr>
            <w:r>
              <w:rPr>
                <w:sz w:val="16"/>
                <w:szCs w:val="16"/>
              </w:rPr>
              <w:t>OpenVPN/Xray, UDP/TCP</w:t>
            </w:r>
          </w:p>
        </w:tc>
        <w:tc>
          <w:tcPr>
            <w:tcW w:w="1900" w:type="dxa"/>
            <w:tcMar>
              <w:top w:w="60" w:type="dxa"/>
              <w:left w:w="90" w:type="dxa"/>
              <w:bottom w:w="60" w:type="dxa"/>
              <w:right w:w="90" w:type="dxa"/>
            </w:tcMar>
            <w:vAlign w:val="center"/>
          </w:tcPr>
          <w:p w:rsidR="00B07213" w:rsidRDefault="08BDC427" w14:paraId="2B8F05AB" w14:textId="77777777">
            <w:pPr>
              <w:spacing w:line="264" w:lineRule="auto"/>
            </w:pPr>
            <w:proofErr w:type="spellStart"/>
            <w:r w:rsidRPr="08BDC427">
              <w:rPr>
                <w:sz w:val="16"/>
                <w:szCs w:val="16"/>
              </w:rPr>
              <w:t>Usagers</w:t>
            </w:r>
            <w:proofErr w:type="spellEnd"/>
            <w:r w:rsidRPr="08BDC427">
              <w:rPr>
                <w:sz w:val="16"/>
                <w:szCs w:val="16"/>
              </w:rPr>
              <w:t xml:space="preserve"> et support technique</w:t>
            </w:r>
          </w:p>
        </w:tc>
      </w:tr>
      <w:tr w:rsidR="00B07213" w:rsidTr="08BDC427" w14:paraId="0B40B7E5" w14:textId="77777777">
        <w:tc>
          <w:tcPr>
            <w:tcW w:w="2200" w:type="dxa"/>
            <w:tcMar>
              <w:top w:w="60" w:type="dxa"/>
              <w:left w:w="90" w:type="dxa"/>
              <w:bottom w:w="60" w:type="dxa"/>
              <w:right w:w="90" w:type="dxa"/>
            </w:tcMar>
            <w:vAlign w:val="center"/>
          </w:tcPr>
          <w:p w:rsidR="00B07213" w:rsidRDefault="08BDC427" w14:paraId="32BCAB03" w14:textId="77777777">
            <w:pPr>
              <w:spacing w:line="264" w:lineRule="auto"/>
            </w:pPr>
            <w:r w:rsidRPr="08BDC427">
              <w:rPr>
                <w:sz w:val="16"/>
                <w:szCs w:val="16"/>
              </w:rPr>
              <w:t xml:space="preserve">Services </w:t>
            </w:r>
            <w:proofErr w:type="spellStart"/>
            <w:r w:rsidRPr="08BDC427">
              <w:rPr>
                <w:sz w:val="16"/>
                <w:szCs w:val="16"/>
              </w:rPr>
              <w:t>applicatifs</w:t>
            </w:r>
            <w:proofErr w:type="spellEnd"/>
            <w:r w:rsidRPr="08BDC427">
              <w:rPr>
                <w:sz w:val="16"/>
                <w:szCs w:val="16"/>
              </w:rPr>
              <w:t xml:space="preserve"> (web, </w:t>
            </w:r>
            <w:proofErr w:type="spellStart"/>
            <w:r w:rsidRPr="08BDC427">
              <w:rPr>
                <w:sz w:val="16"/>
                <w:szCs w:val="16"/>
              </w:rPr>
              <w:t>courriel</w:t>
            </w:r>
            <w:proofErr w:type="spellEnd"/>
            <w:r w:rsidRPr="08BDC427">
              <w:rPr>
                <w:sz w:val="16"/>
                <w:szCs w:val="16"/>
              </w:rPr>
              <w:t>, tickets)</w:t>
            </w:r>
          </w:p>
        </w:tc>
        <w:tc>
          <w:tcPr>
            <w:tcW w:w="2200" w:type="dxa"/>
            <w:tcMar>
              <w:top w:w="60" w:type="dxa"/>
              <w:left w:w="90" w:type="dxa"/>
              <w:bottom w:w="60" w:type="dxa"/>
              <w:right w:w="90" w:type="dxa"/>
            </w:tcMar>
            <w:vAlign w:val="center"/>
          </w:tcPr>
          <w:p w:rsidR="00B07213" w:rsidRDefault="00FB4A01" w14:paraId="18BBA933" w14:textId="77777777">
            <w:pPr>
              <w:spacing w:line="264" w:lineRule="auto"/>
              <w:jc w:val="center"/>
            </w:pPr>
            <w:r>
              <w:rPr>
                <w:sz w:val="16"/>
                <w:szCs w:val="16"/>
              </w:rPr>
              <w:t>10.10.2.0/24</w:t>
            </w:r>
          </w:p>
        </w:tc>
        <w:tc>
          <w:tcPr>
            <w:tcW w:w="1400" w:type="dxa"/>
            <w:tcMar>
              <w:top w:w="60" w:type="dxa"/>
              <w:left w:w="90" w:type="dxa"/>
              <w:bottom w:w="60" w:type="dxa"/>
              <w:right w:w="90" w:type="dxa"/>
            </w:tcMar>
            <w:vAlign w:val="center"/>
          </w:tcPr>
          <w:p w:rsidR="00B07213" w:rsidRDefault="00FB4A01" w14:paraId="6028E0E7" w14:textId="77777777">
            <w:pPr>
              <w:spacing w:line="264" w:lineRule="auto"/>
              <w:jc w:val="center"/>
            </w:pPr>
            <w:r>
              <w:rPr>
                <w:sz w:val="16"/>
                <w:szCs w:val="16"/>
              </w:rPr>
              <w:t>VLAN 12</w:t>
            </w:r>
          </w:p>
        </w:tc>
        <w:tc>
          <w:tcPr>
            <w:tcW w:w="1660" w:type="dxa"/>
            <w:tcMar>
              <w:top w:w="60" w:type="dxa"/>
              <w:left w:w="90" w:type="dxa"/>
              <w:bottom w:w="60" w:type="dxa"/>
              <w:right w:w="90" w:type="dxa"/>
            </w:tcMar>
            <w:vAlign w:val="center"/>
          </w:tcPr>
          <w:p w:rsidR="00B07213" w:rsidRDefault="00FB4A01" w14:paraId="3ED3CE62" w14:textId="77777777">
            <w:pPr>
              <w:spacing w:line="264" w:lineRule="auto"/>
            </w:pPr>
            <w:r>
              <w:rPr>
                <w:sz w:val="16"/>
                <w:szCs w:val="16"/>
              </w:rPr>
              <w:t>HTTP/HTTPS, SMTP/IMAP</w:t>
            </w:r>
          </w:p>
        </w:tc>
        <w:tc>
          <w:tcPr>
            <w:tcW w:w="1900" w:type="dxa"/>
            <w:tcMar>
              <w:top w:w="60" w:type="dxa"/>
              <w:left w:w="90" w:type="dxa"/>
              <w:bottom w:w="60" w:type="dxa"/>
              <w:right w:w="90" w:type="dxa"/>
            </w:tcMar>
            <w:vAlign w:val="center"/>
          </w:tcPr>
          <w:p w:rsidR="00B07213" w:rsidRDefault="08BDC427" w14:paraId="69F8E4E2" w14:textId="77777777">
            <w:pPr>
              <w:spacing w:line="264" w:lineRule="auto"/>
            </w:pPr>
            <w:r w:rsidRPr="08BDC427">
              <w:rPr>
                <w:sz w:val="16"/>
                <w:szCs w:val="16"/>
              </w:rPr>
              <w:t xml:space="preserve">GitLab CE, </w:t>
            </w:r>
            <w:proofErr w:type="spellStart"/>
            <w:r w:rsidRPr="08BDC427">
              <w:rPr>
                <w:sz w:val="16"/>
                <w:szCs w:val="16"/>
              </w:rPr>
              <w:t>Mailcow</w:t>
            </w:r>
            <w:proofErr w:type="spellEnd"/>
            <w:r w:rsidRPr="08BDC427">
              <w:rPr>
                <w:sz w:val="16"/>
                <w:szCs w:val="16"/>
              </w:rPr>
              <w:t>, GLPI</w:t>
            </w:r>
          </w:p>
        </w:tc>
      </w:tr>
      <w:tr w:rsidR="00B07213" w:rsidTr="08BDC427" w14:paraId="380FDF90" w14:textId="77777777">
        <w:tc>
          <w:tcPr>
            <w:tcW w:w="2200" w:type="dxa"/>
            <w:tcMar>
              <w:top w:w="60" w:type="dxa"/>
              <w:left w:w="90" w:type="dxa"/>
              <w:bottom w:w="60" w:type="dxa"/>
              <w:right w:w="90" w:type="dxa"/>
            </w:tcMar>
            <w:vAlign w:val="center"/>
          </w:tcPr>
          <w:p w:rsidR="00B07213" w:rsidRDefault="00FB4A01" w14:paraId="549E7A14" w14:textId="77777777">
            <w:pPr>
              <w:spacing w:line="264" w:lineRule="auto"/>
            </w:pPr>
            <w:r>
              <w:rPr>
                <w:sz w:val="16"/>
                <w:szCs w:val="16"/>
              </w:rPr>
              <w:t>VoIP</w:t>
            </w:r>
          </w:p>
        </w:tc>
        <w:tc>
          <w:tcPr>
            <w:tcW w:w="2200" w:type="dxa"/>
            <w:tcMar>
              <w:top w:w="60" w:type="dxa"/>
              <w:left w:w="90" w:type="dxa"/>
              <w:bottom w:w="60" w:type="dxa"/>
              <w:right w:w="90" w:type="dxa"/>
            </w:tcMar>
            <w:vAlign w:val="center"/>
          </w:tcPr>
          <w:p w:rsidR="00B07213" w:rsidRDefault="00FB4A01" w14:paraId="54AED5A2" w14:textId="77777777">
            <w:pPr>
              <w:spacing w:line="264" w:lineRule="auto"/>
              <w:jc w:val="center"/>
            </w:pPr>
            <w:r>
              <w:rPr>
                <w:sz w:val="16"/>
                <w:szCs w:val="16"/>
              </w:rPr>
              <w:t>10.10.3.0/24</w:t>
            </w:r>
          </w:p>
        </w:tc>
        <w:tc>
          <w:tcPr>
            <w:tcW w:w="1400" w:type="dxa"/>
            <w:tcMar>
              <w:top w:w="60" w:type="dxa"/>
              <w:left w:w="90" w:type="dxa"/>
              <w:bottom w:w="60" w:type="dxa"/>
              <w:right w:w="90" w:type="dxa"/>
            </w:tcMar>
            <w:vAlign w:val="center"/>
          </w:tcPr>
          <w:p w:rsidR="00B07213" w:rsidRDefault="00FB4A01" w14:paraId="68CD423D" w14:textId="77777777">
            <w:pPr>
              <w:spacing w:line="264" w:lineRule="auto"/>
              <w:jc w:val="center"/>
            </w:pPr>
            <w:r>
              <w:rPr>
                <w:sz w:val="16"/>
                <w:szCs w:val="16"/>
              </w:rPr>
              <w:t>VLAN 13</w:t>
            </w:r>
          </w:p>
        </w:tc>
        <w:tc>
          <w:tcPr>
            <w:tcW w:w="1660" w:type="dxa"/>
            <w:tcMar>
              <w:top w:w="60" w:type="dxa"/>
              <w:left w:w="90" w:type="dxa"/>
              <w:bottom w:w="60" w:type="dxa"/>
              <w:right w:w="90" w:type="dxa"/>
            </w:tcMar>
            <w:vAlign w:val="center"/>
          </w:tcPr>
          <w:p w:rsidR="00B07213" w:rsidRDefault="00FB4A01" w14:paraId="52A609D3" w14:textId="77777777">
            <w:pPr>
              <w:spacing w:line="264" w:lineRule="auto"/>
            </w:pPr>
            <w:r>
              <w:rPr>
                <w:sz w:val="16"/>
                <w:szCs w:val="16"/>
              </w:rPr>
              <w:t>SIP, RTP</w:t>
            </w:r>
          </w:p>
        </w:tc>
        <w:tc>
          <w:tcPr>
            <w:tcW w:w="1900" w:type="dxa"/>
            <w:tcMar>
              <w:top w:w="60" w:type="dxa"/>
              <w:left w:w="90" w:type="dxa"/>
              <w:bottom w:w="60" w:type="dxa"/>
              <w:right w:w="90" w:type="dxa"/>
            </w:tcMar>
            <w:vAlign w:val="center"/>
          </w:tcPr>
          <w:p w:rsidR="00B07213" w:rsidRDefault="08BDC427" w14:paraId="62CB4E48" w14:textId="77777777">
            <w:pPr>
              <w:spacing w:line="264" w:lineRule="auto"/>
            </w:pPr>
            <w:proofErr w:type="spellStart"/>
            <w:r w:rsidRPr="08BDC427">
              <w:rPr>
                <w:sz w:val="16"/>
                <w:szCs w:val="16"/>
              </w:rPr>
              <w:t>FreePBX</w:t>
            </w:r>
            <w:proofErr w:type="spellEnd"/>
            <w:r w:rsidRPr="08BDC427">
              <w:rPr>
                <w:sz w:val="16"/>
                <w:szCs w:val="16"/>
              </w:rPr>
              <w:t xml:space="preserve">, </w:t>
            </w:r>
            <w:proofErr w:type="spellStart"/>
            <w:r w:rsidRPr="08BDC427">
              <w:rPr>
                <w:sz w:val="16"/>
                <w:szCs w:val="16"/>
              </w:rPr>
              <w:t>postes</w:t>
            </w:r>
            <w:proofErr w:type="spellEnd"/>
            <w:r w:rsidRPr="08BDC427">
              <w:rPr>
                <w:sz w:val="16"/>
                <w:szCs w:val="16"/>
              </w:rPr>
              <w:t xml:space="preserve"> IP</w:t>
            </w:r>
          </w:p>
        </w:tc>
      </w:tr>
      <w:tr w:rsidRPr="00461D47" w:rsidR="00B07213" w:rsidTr="08BDC427" w14:paraId="4EAA011B" w14:textId="77777777">
        <w:tc>
          <w:tcPr>
            <w:tcW w:w="2200" w:type="dxa"/>
            <w:tcMar>
              <w:top w:w="60" w:type="dxa"/>
              <w:left w:w="90" w:type="dxa"/>
              <w:bottom w:w="60" w:type="dxa"/>
              <w:right w:w="90" w:type="dxa"/>
            </w:tcMar>
            <w:vAlign w:val="center"/>
          </w:tcPr>
          <w:p w:rsidRPr="00461D47" w:rsidR="00B07213" w:rsidRDefault="08BDC427" w14:paraId="5E9493A9" w14:textId="77777777">
            <w:pPr>
              <w:spacing w:line="264" w:lineRule="auto"/>
              <w:rPr>
                <w:lang w:val="fr-CA"/>
              </w:rPr>
            </w:pPr>
            <w:r w:rsidRPr="00461D47">
              <w:rPr>
                <w:sz w:val="16"/>
                <w:szCs w:val="16"/>
                <w:lang w:val="fr-CA"/>
              </w:rPr>
              <w:t>MQTT et objets connectés (ESP32)</w:t>
            </w:r>
          </w:p>
        </w:tc>
        <w:tc>
          <w:tcPr>
            <w:tcW w:w="2200" w:type="dxa"/>
            <w:tcMar>
              <w:top w:w="60" w:type="dxa"/>
              <w:left w:w="90" w:type="dxa"/>
              <w:bottom w:w="60" w:type="dxa"/>
              <w:right w:w="90" w:type="dxa"/>
            </w:tcMar>
            <w:vAlign w:val="center"/>
          </w:tcPr>
          <w:p w:rsidR="00B07213" w:rsidRDefault="00FB4A01" w14:paraId="371886E2" w14:textId="77777777">
            <w:pPr>
              <w:spacing w:line="264" w:lineRule="auto"/>
              <w:jc w:val="center"/>
            </w:pPr>
            <w:r>
              <w:rPr>
                <w:sz w:val="16"/>
                <w:szCs w:val="16"/>
              </w:rPr>
              <w:t>10.10.4.0/24</w:t>
            </w:r>
          </w:p>
        </w:tc>
        <w:tc>
          <w:tcPr>
            <w:tcW w:w="1400" w:type="dxa"/>
            <w:tcMar>
              <w:top w:w="60" w:type="dxa"/>
              <w:left w:w="90" w:type="dxa"/>
              <w:bottom w:w="60" w:type="dxa"/>
              <w:right w:w="90" w:type="dxa"/>
            </w:tcMar>
            <w:vAlign w:val="center"/>
          </w:tcPr>
          <w:p w:rsidR="00B07213" w:rsidRDefault="00FB4A01" w14:paraId="296CD20A" w14:textId="77777777">
            <w:pPr>
              <w:spacing w:line="264" w:lineRule="auto"/>
              <w:jc w:val="center"/>
            </w:pPr>
            <w:r>
              <w:rPr>
                <w:sz w:val="16"/>
                <w:szCs w:val="16"/>
              </w:rPr>
              <w:t>VLAN 14</w:t>
            </w:r>
          </w:p>
        </w:tc>
        <w:tc>
          <w:tcPr>
            <w:tcW w:w="1660" w:type="dxa"/>
            <w:tcMar>
              <w:top w:w="60" w:type="dxa"/>
              <w:left w:w="90" w:type="dxa"/>
              <w:bottom w:w="60" w:type="dxa"/>
              <w:right w:w="90" w:type="dxa"/>
            </w:tcMar>
            <w:vAlign w:val="center"/>
          </w:tcPr>
          <w:p w:rsidR="00B07213" w:rsidRDefault="00FB4A01" w14:paraId="4DF00592" w14:textId="77777777">
            <w:pPr>
              <w:spacing w:line="264" w:lineRule="auto"/>
            </w:pPr>
            <w:r>
              <w:rPr>
                <w:sz w:val="16"/>
                <w:szCs w:val="16"/>
              </w:rPr>
              <w:t>MQTT (1883/8883)</w:t>
            </w:r>
          </w:p>
        </w:tc>
        <w:tc>
          <w:tcPr>
            <w:tcW w:w="1900" w:type="dxa"/>
            <w:tcMar>
              <w:top w:w="60" w:type="dxa"/>
              <w:left w:w="90" w:type="dxa"/>
              <w:bottom w:w="60" w:type="dxa"/>
              <w:right w:w="90" w:type="dxa"/>
            </w:tcMar>
            <w:vAlign w:val="center"/>
          </w:tcPr>
          <w:p w:rsidRPr="00461D47" w:rsidR="00B07213" w:rsidRDefault="08BDC427" w14:paraId="0996F031" w14:textId="77777777">
            <w:pPr>
              <w:spacing w:line="264" w:lineRule="auto"/>
              <w:rPr>
                <w:lang w:val="fr-CA"/>
              </w:rPr>
            </w:pPr>
            <w:proofErr w:type="spellStart"/>
            <w:r w:rsidRPr="00461D47">
              <w:rPr>
                <w:sz w:val="16"/>
                <w:szCs w:val="16"/>
                <w:lang w:val="fr-CA"/>
              </w:rPr>
              <w:t>Mosquitto</w:t>
            </w:r>
            <w:proofErr w:type="spellEnd"/>
            <w:r w:rsidRPr="00461D47">
              <w:rPr>
                <w:sz w:val="16"/>
                <w:szCs w:val="16"/>
                <w:lang w:val="fr-CA"/>
              </w:rPr>
              <w:t>, un segment par personne à répartir</w:t>
            </w:r>
          </w:p>
        </w:tc>
      </w:tr>
      <w:tr w:rsidRPr="00461D47" w:rsidR="00B07213" w:rsidTr="08BDC427" w14:paraId="5D058557" w14:textId="77777777">
        <w:tc>
          <w:tcPr>
            <w:tcW w:w="2200" w:type="dxa"/>
            <w:tcMar>
              <w:top w:w="60" w:type="dxa"/>
              <w:left w:w="90" w:type="dxa"/>
              <w:bottom w:w="60" w:type="dxa"/>
              <w:right w:w="90" w:type="dxa"/>
            </w:tcMar>
            <w:vAlign w:val="center"/>
          </w:tcPr>
          <w:p w:rsidR="00B07213" w:rsidRDefault="08BDC427" w14:paraId="5E3A671F" w14:textId="77777777">
            <w:pPr>
              <w:spacing w:line="264" w:lineRule="auto"/>
            </w:pPr>
            <w:proofErr w:type="spellStart"/>
            <w:r w:rsidRPr="08BDC427">
              <w:rPr>
                <w:sz w:val="16"/>
                <w:szCs w:val="16"/>
              </w:rPr>
              <w:t>Postes</w:t>
            </w:r>
            <w:proofErr w:type="spellEnd"/>
            <w:r w:rsidRPr="08BDC427">
              <w:rPr>
                <w:sz w:val="16"/>
                <w:szCs w:val="16"/>
              </w:rPr>
              <w:t xml:space="preserve"> de travail</w:t>
            </w:r>
          </w:p>
        </w:tc>
        <w:tc>
          <w:tcPr>
            <w:tcW w:w="2200" w:type="dxa"/>
            <w:tcMar>
              <w:top w:w="60" w:type="dxa"/>
              <w:left w:w="90" w:type="dxa"/>
              <w:bottom w:w="60" w:type="dxa"/>
              <w:right w:w="90" w:type="dxa"/>
            </w:tcMar>
            <w:vAlign w:val="center"/>
          </w:tcPr>
          <w:p w:rsidR="00B07213" w:rsidRDefault="00FB4A01" w14:paraId="32540886" w14:textId="77777777">
            <w:pPr>
              <w:spacing w:line="264" w:lineRule="auto"/>
              <w:jc w:val="center"/>
            </w:pPr>
            <w:r>
              <w:rPr>
                <w:sz w:val="16"/>
                <w:szCs w:val="16"/>
              </w:rPr>
              <w:t>10.10.5.0/24</w:t>
            </w:r>
          </w:p>
        </w:tc>
        <w:tc>
          <w:tcPr>
            <w:tcW w:w="1400" w:type="dxa"/>
            <w:tcMar>
              <w:top w:w="60" w:type="dxa"/>
              <w:left w:w="90" w:type="dxa"/>
              <w:bottom w:w="60" w:type="dxa"/>
              <w:right w:w="90" w:type="dxa"/>
            </w:tcMar>
            <w:vAlign w:val="center"/>
          </w:tcPr>
          <w:p w:rsidR="00B07213" w:rsidRDefault="00FB4A01" w14:paraId="25AAD3AE" w14:textId="77777777">
            <w:pPr>
              <w:spacing w:line="264" w:lineRule="auto"/>
              <w:jc w:val="center"/>
            </w:pPr>
            <w:r>
              <w:rPr>
                <w:sz w:val="16"/>
                <w:szCs w:val="16"/>
              </w:rPr>
              <w:t>VLAN 15</w:t>
            </w:r>
          </w:p>
        </w:tc>
        <w:tc>
          <w:tcPr>
            <w:tcW w:w="1660" w:type="dxa"/>
            <w:tcMar>
              <w:top w:w="60" w:type="dxa"/>
              <w:left w:w="90" w:type="dxa"/>
              <w:bottom w:w="60" w:type="dxa"/>
              <w:right w:w="90" w:type="dxa"/>
            </w:tcMar>
            <w:vAlign w:val="center"/>
          </w:tcPr>
          <w:p w:rsidR="00B07213" w:rsidRDefault="00FB4A01" w14:paraId="256A7A95" w14:textId="77777777">
            <w:pPr>
              <w:spacing w:line="264" w:lineRule="auto"/>
            </w:pPr>
            <w:r>
              <w:rPr>
                <w:sz w:val="16"/>
                <w:szCs w:val="16"/>
              </w:rPr>
              <w:t>s. o.</w:t>
            </w:r>
          </w:p>
        </w:tc>
        <w:tc>
          <w:tcPr>
            <w:tcW w:w="1900" w:type="dxa"/>
            <w:tcMar>
              <w:top w:w="60" w:type="dxa"/>
              <w:left w:w="90" w:type="dxa"/>
              <w:bottom w:w="60" w:type="dxa"/>
              <w:right w:w="90" w:type="dxa"/>
            </w:tcMar>
            <w:vAlign w:val="center"/>
          </w:tcPr>
          <w:p w:rsidRPr="00461D47" w:rsidR="00B07213" w:rsidRDefault="08BDC427" w14:paraId="0D68BFCA" w14:textId="77777777">
            <w:pPr>
              <w:spacing w:line="264" w:lineRule="auto"/>
              <w:rPr>
                <w:lang w:val="fr-CA"/>
              </w:rPr>
            </w:pPr>
            <w:r w:rsidRPr="00461D47">
              <w:rPr>
                <w:sz w:val="16"/>
                <w:szCs w:val="16"/>
                <w:lang w:val="fr-CA"/>
              </w:rPr>
              <w:t>Cinq postes, un par employé</w:t>
            </w:r>
          </w:p>
        </w:tc>
      </w:tr>
    </w:tbl>
    <w:p w:rsidRPr="00461D47" w:rsidR="00B07213" w:rsidRDefault="08BDC427" w14:paraId="43FA2905" w14:textId="77777777">
      <w:pPr>
        <w:spacing w:after="160" w:line="276" w:lineRule="auto"/>
        <w:jc w:val="both"/>
        <w:rPr>
          <w:lang w:val="fr-CA"/>
        </w:rPr>
      </w:pPr>
      <w:r w:rsidRPr="00461D47">
        <w:rPr>
          <w:i/>
          <w:color w:val="7F7F7F"/>
          <w:sz w:val="20"/>
          <w:szCs w:val="20"/>
          <w:lang w:val="fr-CA"/>
        </w:rPr>
        <w:t>Adressage privé proposé à titre d'exemple (plan 10.10.x.0/24). L'attribution précise des adresses par appareil et par utilisateur sera consignée ici au fil des semaines 6 à 15, en équipe.</w:t>
      </w:r>
    </w:p>
    <w:sectPr w:rsidRPr="00461D47" w:rsidR="00B07213">
      <w:footerReference w:type="default" r:id="rId8"/>
      <w:footerReference w:type="first" r:id="rId9"/>
      <w:pgSz w:w="12240" w:h="15840" w:orient="portrait"/>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5E91" w:rsidRDefault="002D5E91" w14:paraId="6791EBD1" w14:textId="77777777">
      <w:pPr>
        <w:spacing w:line="240" w:lineRule="auto"/>
      </w:pPr>
      <w:r>
        <w:separator/>
      </w:r>
    </w:p>
  </w:endnote>
  <w:endnote w:type="continuationSeparator" w:id="0">
    <w:p w:rsidR="002D5E91" w:rsidRDefault="002D5E91" w14:paraId="6A12AE1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213" w:rsidP="08BDC427" w:rsidRDefault="08BDC427" w14:paraId="41F0329A" w14:textId="65FF44AE">
    <w:pPr>
      <w:tabs>
        <w:tab w:val="right" w:pos="9026"/>
      </w:tabs>
    </w:pPr>
    <w:r w:rsidRPr="08BDC427">
      <w:rPr>
        <w:sz w:val="16"/>
        <w:szCs w:val="16"/>
      </w:rPr>
      <w:t>420-511-</w:t>
    </w:r>
    <w:proofErr w:type="gramStart"/>
    <w:r w:rsidRPr="08BDC427">
      <w:rPr>
        <w:sz w:val="16"/>
        <w:szCs w:val="16"/>
      </w:rPr>
      <w:t>SH  ·</w:t>
    </w:r>
    <w:proofErr w:type="gramEnd"/>
    <w:r w:rsidRPr="08BDC427">
      <w:rPr>
        <w:sz w:val="16"/>
        <w:szCs w:val="16"/>
      </w:rPr>
      <w:t xml:space="preserve">  Planification du </w:t>
    </w:r>
    <w:proofErr w:type="spellStart"/>
    <w:proofErr w:type="gramStart"/>
    <w:r w:rsidRPr="08BDC427">
      <w:rPr>
        <w:sz w:val="16"/>
        <w:szCs w:val="16"/>
      </w:rPr>
      <w:t>projet</w:t>
    </w:r>
    <w:proofErr w:type="spellEnd"/>
    <w:r w:rsidRPr="08BDC427">
      <w:rPr>
        <w:sz w:val="16"/>
        <w:szCs w:val="16"/>
      </w:rPr>
      <w:t xml:space="preserve">  ·</w:t>
    </w:r>
    <w:proofErr w:type="gramEnd"/>
    <w:r w:rsidRPr="08BDC427">
      <w:rPr>
        <w:sz w:val="16"/>
        <w:szCs w:val="16"/>
      </w:rPr>
      <w:t xml:space="preserve">  Équipe </w:t>
    </w:r>
    <w:proofErr w:type="gramStart"/>
    <w:r w:rsidRPr="08BDC427">
      <w:rPr>
        <w:sz w:val="16"/>
        <w:szCs w:val="16"/>
      </w:rPr>
      <w:t>1  ·</w:t>
    </w:r>
    <w:proofErr w:type="gramEnd"/>
    <w:r w:rsidRPr="08BDC427">
      <w:rPr>
        <w:sz w:val="16"/>
        <w:szCs w:val="16"/>
      </w:rPr>
      <w:t xml:space="preserve">  </w:t>
    </w:r>
    <w:r w:rsidRPr="08BDC427" w:rsidR="00FB4A01">
      <w:rPr>
        <w:sz w:val="16"/>
        <w:szCs w:val="16"/>
      </w:rPr>
      <w:fldChar w:fldCharType="begin"/>
    </w:r>
    <w:r w:rsidRPr="08BDC427" w:rsidR="00FB4A01">
      <w:rPr>
        <w:sz w:val="16"/>
        <w:szCs w:val="16"/>
      </w:rPr>
      <w:instrText>PAGE</w:instrText>
    </w:r>
    <w:r w:rsidRPr="08BDC427" w:rsidR="00FB4A01">
      <w:rPr>
        <w:sz w:val="16"/>
        <w:szCs w:val="16"/>
        <w:lang w:val="fr-CA"/>
      </w:rPr>
      <w:fldChar w:fldCharType="separate"/>
    </w:r>
    <w:r w:rsidR="00461D47">
      <w:rPr>
        <w:noProof/>
        <w:sz w:val="16"/>
        <w:szCs w:val="16"/>
      </w:rPr>
      <w:t>2</w:t>
    </w:r>
    <w:r w:rsidRPr="08BDC427" w:rsidR="00FB4A01">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213" w:rsidRDefault="00B07213" w14:paraId="3DD355C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5E91" w:rsidRDefault="002D5E91" w14:paraId="2E4C00F2" w14:textId="77777777">
      <w:pPr>
        <w:spacing w:line="240" w:lineRule="auto"/>
      </w:pPr>
      <w:r>
        <w:separator/>
      </w:r>
    </w:p>
  </w:footnote>
  <w:footnote w:type="continuationSeparator" w:id="0">
    <w:p w:rsidR="002D5E91" w:rsidRDefault="002D5E91" w14:paraId="3C2C2496"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14487"/>
    <w:multiLevelType w:val="hybridMultilevel"/>
    <w:tmpl w:val="37C278EA"/>
    <w:lvl w:ilvl="0" w:tplc="2510237C">
      <w:start w:val="1"/>
      <w:numFmt w:val="bullet"/>
      <w:lvlText w:val="●"/>
      <w:lvlJc w:val="left"/>
      <w:pPr>
        <w:ind w:left="720" w:hanging="360"/>
      </w:pPr>
    </w:lvl>
    <w:lvl w:ilvl="1" w:tplc="98A0BB34">
      <w:start w:val="1"/>
      <w:numFmt w:val="bullet"/>
      <w:lvlText w:val="○"/>
      <w:lvlJc w:val="left"/>
      <w:pPr>
        <w:ind w:left="1440" w:hanging="360"/>
      </w:pPr>
    </w:lvl>
    <w:lvl w:ilvl="2" w:tplc="677C9650">
      <w:start w:val="1"/>
      <w:numFmt w:val="bullet"/>
      <w:lvlText w:val="■"/>
      <w:lvlJc w:val="left"/>
      <w:pPr>
        <w:ind w:left="2160" w:hanging="360"/>
      </w:pPr>
    </w:lvl>
    <w:lvl w:ilvl="3" w:tplc="DF485D52">
      <w:start w:val="1"/>
      <w:numFmt w:val="bullet"/>
      <w:lvlText w:val="●"/>
      <w:lvlJc w:val="left"/>
      <w:pPr>
        <w:ind w:left="2880" w:hanging="360"/>
      </w:pPr>
    </w:lvl>
    <w:lvl w:ilvl="4" w:tplc="9866115C">
      <w:start w:val="1"/>
      <w:numFmt w:val="bullet"/>
      <w:lvlText w:val="○"/>
      <w:lvlJc w:val="left"/>
      <w:pPr>
        <w:ind w:left="3600" w:hanging="360"/>
      </w:pPr>
    </w:lvl>
    <w:lvl w:ilvl="5" w:tplc="5CCC98B4">
      <w:start w:val="1"/>
      <w:numFmt w:val="bullet"/>
      <w:lvlText w:val="■"/>
      <w:lvlJc w:val="left"/>
      <w:pPr>
        <w:ind w:left="4320" w:hanging="360"/>
      </w:pPr>
    </w:lvl>
    <w:lvl w:ilvl="6" w:tplc="9B708E58">
      <w:start w:val="1"/>
      <w:numFmt w:val="bullet"/>
      <w:lvlText w:val="●"/>
      <w:lvlJc w:val="left"/>
      <w:pPr>
        <w:ind w:left="5040" w:hanging="360"/>
      </w:pPr>
    </w:lvl>
    <w:lvl w:ilvl="7" w:tplc="4A26F68E">
      <w:start w:val="1"/>
      <w:numFmt w:val="bullet"/>
      <w:lvlText w:val="●"/>
      <w:lvlJc w:val="left"/>
      <w:pPr>
        <w:ind w:left="5760" w:hanging="360"/>
      </w:pPr>
    </w:lvl>
    <w:lvl w:ilvl="8" w:tplc="62CCA61E">
      <w:start w:val="1"/>
      <w:numFmt w:val="bullet"/>
      <w:lvlText w:val="●"/>
      <w:lvlJc w:val="left"/>
      <w:pPr>
        <w:ind w:left="6480" w:hanging="360"/>
      </w:pPr>
    </w:lvl>
  </w:abstractNum>
  <w:num w:numId="1" w16cid:durableId="1170871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BDC427"/>
    <w:rsid w:val="00001510"/>
    <w:rsid w:val="000710CF"/>
    <w:rsid w:val="00196C44"/>
    <w:rsid w:val="001B1943"/>
    <w:rsid w:val="001B4B81"/>
    <w:rsid w:val="001C4C88"/>
    <w:rsid w:val="001F1A75"/>
    <w:rsid w:val="00211C60"/>
    <w:rsid w:val="00220026"/>
    <w:rsid w:val="00223323"/>
    <w:rsid w:val="00223C74"/>
    <w:rsid w:val="00240617"/>
    <w:rsid w:val="002D5E91"/>
    <w:rsid w:val="002E065A"/>
    <w:rsid w:val="00401BD3"/>
    <w:rsid w:val="00440596"/>
    <w:rsid w:val="00461D47"/>
    <w:rsid w:val="00465EB1"/>
    <w:rsid w:val="00492DD5"/>
    <w:rsid w:val="004B6D32"/>
    <w:rsid w:val="00503B94"/>
    <w:rsid w:val="005D1C36"/>
    <w:rsid w:val="00652F50"/>
    <w:rsid w:val="006959A3"/>
    <w:rsid w:val="00750073"/>
    <w:rsid w:val="007D27D9"/>
    <w:rsid w:val="007F70A1"/>
    <w:rsid w:val="00833123"/>
    <w:rsid w:val="008E2B21"/>
    <w:rsid w:val="00926FAD"/>
    <w:rsid w:val="009F35DD"/>
    <w:rsid w:val="00A61609"/>
    <w:rsid w:val="00AF5E5D"/>
    <w:rsid w:val="00B07213"/>
    <w:rsid w:val="00B20651"/>
    <w:rsid w:val="00B26D60"/>
    <w:rsid w:val="00B7113E"/>
    <w:rsid w:val="00C35B71"/>
    <w:rsid w:val="00D904E2"/>
    <w:rsid w:val="00ED565C"/>
    <w:rsid w:val="00FB4A01"/>
    <w:rsid w:val="00FF517E"/>
    <w:rsid w:val="03C164D9"/>
    <w:rsid w:val="07C58990"/>
    <w:rsid w:val="08BDC427"/>
    <w:rsid w:val="08E0F44F"/>
    <w:rsid w:val="0CDC2724"/>
    <w:rsid w:val="0D587449"/>
    <w:rsid w:val="180A29F6"/>
    <w:rsid w:val="18563615"/>
    <w:rsid w:val="188E6782"/>
    <w:rsid w:val="1DA70C85"/>
    <w:rsid w:val="200F9668"/>
    <w:rsid w:val="216E1AE1"/>
    <w:rsid w:val="219B694F"/>
    <w:rsid w:val="235D3B09"/>
    <w:rsid w:val="24C4A1E6"/>
    <w:rsid w:val="2508FE95"/>
    <w:rsid w:val="2670DD28"/>
    <w:rsid w:val="28B3A8A4"/>
    <w:rsid w:val="2A865383"/>
    <w:rsid w:val="2AD44B49"/>
    <w:rsid w:val="2E383A14"/>
    <w:rsid w:val="34364091"/>
    <w:rsid w:val="34FBC8DF"/>
    <w:rsid w:val="396BE0E3"/>
    <w:rsid w:val="3D00904B"/>
    <w:rsid w:val="3D748FD6"/>
    <w:rsid w:val="3ECFCAF2"/>
    <w:rsid w:val="3ED32D3D"/>
    <w:rsid w:val="4008B180"/>
    <w:rsid w:val="4271B100"/>
    <w:rsid w:val="442EC95C"/>
    <w:rsid w:val="475624EE"/>
    <w:rsid w:val="51E6D481"/>
    <w:rsid w:val="53FDE0AC"/>
    <w:rsid w:val="55F00A99"/>
    <w:rsid w:val="5A894232"/>
    <w:rsid w:val="5AC55D73"/>
    <w:rsid w:val="5B9F4F4D"/>
    <w:rsid w:val="64E39076"/>
    <w:rsid w:val="65CD1818"/>
    <w:rsid w:val="75D6D0C7"/>
    <w:rsid w:val="76C3413B"/>
    <w:rsid w:val="77F3BFEE"/>
    <w:rsid w:val="79E6AAA0"/>
    <w:rsid w:val="7AEDD9FA"/>
    <w:rsid w:val="7DC45EDA"/>
    <w:rsid w:val="7F91AB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0BAD"/>
  <w15:docId w15:val="{0FF5912E-7154-4FE6-908F-67D44134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B7113E"/>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B7113E"/>
  </w:style>
  <w:style w:type="paragraph" w:styleId="Footer">
    <w:name w:val="footer"/>
    <w:basedOn w:val="Normal"/>
    <w:link w:val="FooterChar"/>
    <w:uiPriority w:val="99"/>
    <w:semiHidden/>
    <w:unhideWhenUsed/>
    <w:rsid w:val="00B7113E"/>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B71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planification du projet, 420-511-SH</dc:title>
  <dc:subject/>
  <dc:creator>Équipe 1, 420-511-SH</dc:creator>
  <keywords/>
  <dc:description>Implantation du réseau informatique de Divertiflix</dc:description>
  <lastModifiedBy>Santerre, Maxence-Olivier</lastModifiedBy>
  <revision>19</revision>
  <dcterms:created xsi:type="dcterms:W3CDTF">2026-09-09T22:10:00.0000000Z</dcterms:created>
  <dcterms:modified xsi:type="dcterms:W3CDTF">2026-09-16T12:46:21.7057515Z</dcterms:modified>
</coreProperties>
</file>